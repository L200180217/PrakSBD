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5BE" w:rsidRDefault="0089055F">
      <w:r>
        <w:t xml:space="preserve">Nama </w:t>
      </w:r>
      <w:r>
        <w:tab/>
        <w:t>: Muhammad Khalif Rizaldi Wibowo</w:t>
      </w:r>
    </w:p>
    <w:p w:rsidR="004165BE" w:rsidRDefault="0089055F">
      <w:r>
        <w:t xml:space="preserve">Kelas </w:t>
      </w:r>
      <w:r>
        <w:tab/>
        <w:t>: H</w:t>
      </w:r>
    </w:p>
    <w:p w:rsidR="004165BE" w:rsidRDefault="0089055F">
      <w:r>
        <w:t xml:space="preserve">Matkul </w:t>
      </w:r>
      <w:r>
        <w:tab/>
        <w:t>: Praktikum Sistem Basis Data</w:t>
      </w:r>
    </w:p>
    <w:p w:rsidR="004165BE" w:rsidRDefault="0089055F">
      <w:pPr>
        <w:pBdr>
          <w:bottom w:val="double" w:sz="6" w:space="1" w:color="000000"/>
        </w:pBdr>
      </w:pPr>
      <w:r>
        <w:t xml:space="preserve">NIM </w:t>
      </w:r>
      <w:r>
        <w:tab/>
        <w:t>: L200180217</w:t>
      </w:r>
    </w:p>
    <w:p w:rsidR="004165BE" w:rsidRDefault="004165BE">
      <w:pPr>
        <w:pBdr>
          <w:bottom w:val="double" w:sz="6" w:space="1" w:color="000000"/>
        </w:pBdr>
      </w:pPr>
    </w:p>
    <w:p w:rsidR="004165BE" w:rsidRDefault="0089055F">
      <w:pPr>
        <w:jc w:val="center"/>
      </w:pPr>
      <w:r>
        <w:t>Modul 2</w:t>
      </w:r>
    </w:p>
    <w:p w:rsidR="004165BE" w:rsidRDefault="0089055F">
      <w:r>
        <w:t>1. Entity :</w:t>
      </w:r>
    </w:p>
    <w:p w:rsidR="004165BE" w:rsidRDefault="0089055F">
      <w:pPr>
        <w:pStyle w:val="ListParagraph"/>
        <w:numPr>
          <w:ilvl w:val="0"/>
          <w:numId w:val="1"/>
        </w:numPr>
      </w:pPr>
      <w:r>
        <w:t xml:space="preserve">Mahasiswa </w:t>
      </w:r>
      <w:r>
        <w:tab/>
        <w:t xml:space="preserve"> : Menyimppan data pribadi mahasiswa.</w:t>
      </w:r>
    </w:p>
    <w:p w:rsidR="004165BE" w:rsidRDefault="0089055F">
      <w:pPr>
        <w:pStyle w:val="ListParagraph"/>
        <w:numPr>
          <w:ilvl w:val="0"/>
          <w:numId w:val="1"/>
        </w:numPr>
      </w:pPr>
      <w:r>
        <w:t>Dosen</w:t>
      </w:r>
      <w:r>
        <w:tab/>
        <w:t xml:space="preserve">    </w:t>
      </w:r>
      <w:r>
        <w:tab/>
        <w:t xml:space="preserve"> : Menyimpan data pribadi Dosen.</w:t>
      </w:r>
    </w:p>
    <w:p w:rsidR="004165BE" w:rsidRDefault="0089055F">
      <w:pPr>
        <w:pStyle w:val="ListParagraph"/>
        <w:numPr>
          <w:ilvl w:val="0"/>
          <w:numId w:val="1"/>
        </w:numPr>
      </w:pPr>
      <w:r>
        <w:t xml:space="preserve">Mata Kuliah </w:t>
      </w:r>
      <w:r>
        <w:tab/>
        <w:t xml:space="preserve"> : Menyimpan informasi mengenai mata kuliah.</w:t>
      </w:r>
    </w:p>
    <w:p w:rsidR="004165BE" w:rsidRDefault="0089055F">
      <w:pPr>
        <w:pStyle w:val="ListParagraph"/>
        <w:numPr>
          <w:ilvl w:val="0"/>
          <w:numId w:val="1"/>
        </w:numPr>
      </w:pPr>
      <w:r>
        <w:t>Ruang Kelas</w:t>
      </w:r>
      <w:r>
        <w:tab/>
        <w:t xml:space="preserve"> : menyimpan informasi  mengenai ruang kelas.</w:t>
      </w:r>
    </w:p>
    <w:p w:rsidR="004165BE" w:rsidRDefault="0089055F">
      <w:r>
        <w:t>2. Attributes :</w:t>
      </w:r>
    </w:p>
    <w:p w:rsidR="004165BE" w:rsidRDefault="0089055F">
      <w:r>
        <w:t xml:space="preserve">      A. Mahasiswa :</w:t>
      </w:r>
    </w:p>
    <w:p w:rsidR="004165BE" w:rsidRDefault="0089055F">
      <w:pPr>
        <w:pStyle w:val="ListParagraph"/>
        <w:numPr>
          <w:ilvl w:val="0"/>
          <w:numId w:val="2"/>
        </w:numPr>
      </w:pPr>
      <w:r>
        <w:t>Nama_mahasiswa : nama mahasiswa (varchar(45))</w:t>
      </w:r>
    </w:p>
    <w:p w:rsidR="004165BE" w:rsidRDefault="0089055F">
      <w:pPr>
        <w:pStyle w:val="ListParagraph"/>
        <w:numPr>
          <w:ilvl w:val="0"/>
          <w:numId w:val="2"/>
        </w:numPr>
      </w:pPr>
      <w:r>
        <w:t>Nim_mahasiswa : nomor induk mahasiswa (integer) PK</w:t>
      </w:r>
    </w:p>
    <w:p w:rsidR="004165BE" w:rsidRDefault="0089055F">
      <w:r>
        <w:t xml:space="preserve">      B. Dosen :</w:t>
      </w:r>
    </w:p>
    <w:p w:rsidR="004165BE" w:rsidRDefault="0089055F">
      <w:pPr>
        <w:pStyle w:val="ListParagraph"/>
        <w:numPr>
          <w:ilvl w:val="0"/>
          <w:numId w:val="3"/>
        </w:numPr>
      </w:pPr>
      <w:r>
        <w:t>Nama_dosen : nama dosen (varchar(45))</w:t>
      </w:r>
    </w:p>
    <w:p w:rsidR="004165BE" w:rsidRDefault="0089055F">
      <w:pPr>
        <w:pStyle w:val="ListParagraph"/>
        <w:numPr>
          <w:ilvl w:val="0"/>
          <w:numId w:val="3"/>
        </w:numPr>
      </w:pPr>
      <w:r>
        <w:t>Nidn_dosen : nomor induk dosen (integer) PK</w:t>
      </w:r>
    </w:p>
    <w:p w:rsidR="004165BE" w:rsidRDefault="0089055F">
      <w:r>
        <w:t xml:space="preserve">     C. Mata Kuliah :</w:t>
      </w:r>
    </w:p>
    <w:p w:rsidR="004165BE" w:rsidRDefault="0089055F">
      <w:pPr>
        <w:pStyle w:val="ListParagraph"/>
        <w:numPr>
          <w:ilvl w:val="0"/>
          <w:numId w:val="4"/>
        </w:numPr>
      </w:pPr>
      <w:r>
        <w:t>KDMK_matkul: kode mata kuliah (varchar(10)) PK</w:t>
      </w:r>
    </w:p>
    <w:p w:rsidR="004165BE" w:rsidRDefault="0089055F">
      <w:pPr>
        <w:pStyle w:val="ListParagraph"/>
        <w:numPr>
          <w:ilvl w:val="0"/>
          <w:numId w:val="4"/>
        </w:numPr>
      </w:pPr>
      <w:r>
        <w:t>Nama_matkul : jenis mata kuliah (varchar(45))</w:t>
      </w:r>
    </w:p>
    <w:p w:rsidR="004165BE" w:rsidRDefault="0089055F">
      <w:pPr>
        <w:pStyle w:val="ListParagraph"/>
        <w:numPr>
          <w:ilvl w:val="0"/>
          <w:numId w:val="4"/>
        </w:numPr>
      </w:pPr>
      <w:r>
        <w:t xml:space="preserve">SKS_matkul : jumlah SKS setiap mahasiswa (integer) </w:t>
      </w:r>
    </w:p>
    <w:p w:rsidR="004165BE" w:rsidRDefault="0089055F">
      <w:r>
        <w:t xml:space="preserve">      D. Ruang Kelas :</w:t>
      </w:r>
    </w:p>
    <w:p w:rsidR="004165BE" w:rsidRDefault="0089055F">
      <w:pPr>
        <w:pStyle w:val="ListParagraph"/>
        <w:numPr>
          <w:ilvl w:val="0"/>
          <w:numId w:val="5"/>
        </w:numPr>
      </w:pPr>
      <w:r>
        <w:t>tempat_kelas : nama atau tempat ruang kelas (varchar(10)) PK</w:t>
      </w:r>
    </w:p>
    <w:p w:rsidR="0056442E" w:rsidRDefault="0056442E">
      <w:pPr>
        <w:pStyle w:val="ListParagraph"/>
        <w:numPr>
          <w:ilvl w:val="0"/>
          <w:numId w:val="5"/>
        </w:numPr>
      </w:pPr>
      <w:r>
        <w:t xml:space="preserve">gedung_kelas : letak gedung tempat ruang kelas </w:t>
      </w:r>
    </w:p>
    <w:p w:rsidR="004165BE" w:rsidRDefault="0089055F">
      <w:pPr>
        <w:numPr>
          <w:ilvl w:val="0"/>
          <w:numId w:val="6"/>
        </w:numPr>
      </w:pPr>
      <w:r>
        <w:t>Relational :</w:t>
      </w:r>
    </w:p>
    <w:p w:rsidR="004165BE" w:rsidRDefault="004165BE"/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4165BE">
        <w:tc>
          <w:tcPr>
            <w:tcW w:w="1803" w:type="dxa"/>
            <w:shd w:val="clear" w:color="auto" w:fill="auto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Mahasiswa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Dosen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Mata Kuliah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Ruang Kelas</w:t>
            </w:r>
          </w:p>
        </w:tc>
      </w:tr>
      <w:tr w:rsidR="004165BE"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Mahasiswa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-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n:1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m:n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m:n</w:t>
            </w:r>
          </w:p>
        </w:tc>
      </w:tr>
      <w:tr w:rsidR="004165BE"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Dosen</w:t>
            </w:r>
          </w:p>
        </w:tc>
        <w:tc>
          <w:tcPr>
            <w:tcW w:w="1803" w:type="dxa"/>
            <w:shd w:val="clear" w:color="auto" w:fill="538135" w:themeFill="accent6" w:themeFillShade="BF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-</w:t>
            </w:r>
          </w:p>
        </w:tc>
        <w:tc>
          <w:tcPr>
            <w:tcW w:w="1803" w:type="dxa"/>
            <w:shd w:val="clear" w:color="auto" w:fill="auto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1:1</w:t>
            </w:r>
          </w:p>
        </w:tc>
      </w:tr>
      <w:tr w:rsidR="004165BE"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Mata Kuliah</w:t>
            </w:r>
          </w:p>
        </w:tc>
        <w:tc>
          <w:tcPr>
            <w:tcW w:w="1803" w:type="dxa"/>
            <w:shd w:val="clear" w:color="auto" w:fill="538135" w:themeFill="accent6" w:themeFillShade="BF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538135" w:themeFill="accent6" w:themeFillShade="BF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-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m:n</w:t>
            </w:r>
          </w:p>
        </w:tc>
      </w:tr>
      <w:tr w:rsidR="004165BE"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Ruang Kelas</w:t>
            </w:r>
          </w:p>
        </w:tc>
        <w:tc>
          <w:tcPr>
            <w:tcW w:w="1803" w:type="dxa"/>
            <w:shd w:val="clear" w:color="auto" w:fill="538135" w:themeFill="accent6" w:themeFillShade="BF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538135" w:themeFill="accent6" w:themeFillShade="BF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538135" w:themeFill="accent6" w:themeFillShade="BF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>-</w:t>
            </w:r>
          </w:p>
        </w:tc>
      </w:tr>
    </w:tbl>
    <w:p w:rsidR="004165BE" w:rsidRDefault="004165BE">
      <w:pPr>
        <w:ind w:left="99"/>
      </w:pPr>
    </w:p>
    <w:p w:rsidR="004165BE" w:rsidRDefault="0089055F">
      <w:pPr>
        <w:pStyle w:val="ListParagraph"/>
        <w:numPr>
          <w:ilvl w:val="0"/>
          <w:numId w:val="5"/>
        </w:numPr>
      </w:pPr>
      <w:r>
        <w:t>Mahasiswa memiliki dosen pengampu :</w:t>
      </w:r>
    </w:p>
    <w:p w:rsidR="004165BE" w:rsidRDefault="0089055F">
      <w:pPr>
        <w:pStyle w:val="ListParagraph"/>
        <w:numPr>
          <w:ilvl w:val="0"/>
          <w:numId w:val="7"/>
        </w:numPr>
      </w:pPr>
      <w:r>
        <w:t>Tabel Utama : mahasiswa, dosen</w:t>
      </w:r>
    </w:p>
    <w:p w:rsidR="004165BE" w:rsidRDefault="0089055F">
      <w:pPr>
        <w:pStyle w:val="ListParagraph"/>
        <w:numPr>
          <w:ilvl w:val="0"/>
          <w:numId w:val="7"/>
        </w:numPr>
      </w:pPr>
      <w:r>
        <w:t>Tabel Kedua : mahasiswa_has_dosen</w:t>
      </w:r>
    </w:p>
    <w:p w:rsidR="004165BE" w:rsidRDefault="0089055F">
      <w:pPr>
        <w:pStyle w:val="ListParagraph"/>
        <w:numPr>
          <w:ilvl w:val="0"/>
          <w:numId w:val="7"/>
        </w:numPr>
      </w:pPr>
      <w:r>
        <w:t>Relationship : many-to-one (1:n)</w:t>
      </w:r>
    </w:p>
    <w:p w:rsidR="004165BE" w:rsidRDefault="0089055F">
      <w:pPr>
        <w:pStyle w:val="ListParagraph"/>
        <w:numPr>
          <w:ilvl w:val="0"/>
          <w:numId w:val="7"/>
        </w:numPr>
      </w:pPr>
      <w:r>
        <w:lastRenderedPageBreak/>
        <w:t>Attribute penghubung : nim_mahasiswa, nidn_dosen (FK nim_mahasiswa, nidn_dosen di mahasiswa has dosen)</w:t>
      </w:r>
    </w:p>
    <w:p w:rsidR="004165BE" w:rsidRDefault="004165BE">
      <w:pPr>
        <w:pStyle w:val="ListParagraph"/>
        <w:ind w:left="1800"/>
      </w:pPr>
    </w:p>
    <w:p w:rsidR="004165BE" w:rsidRDefault="0089055F">
      <w:pPr>
        <w:pStyle w:val="ListParagraph"/>
        <w:numPr>
          <w:ilvl w:val="0"/>
          <w:numId w:val="5"/>
        </w:numPr>
      </w:pPr>
      <w:r>
        <w:t>Mahasiswa mengambil mata kuliah :</w:t>
      </w:r>
    </w:p>
    <w:p w:rsidR="004165BE" w:rsidRDefault="0089055F">
      <w:pPr>
        <w:pStyle w:val="ListParagraph"/>
        <w:numPr>
          <w:ilvl w:val="0"/>
          <w:numId w:val="8"/>
        </w:numPr>
      </w:pPr>
      <w:r>
        <w:t>Tabel Utama : mahasiswa, mata Kuliah</w:t>
      </w:r>
    </w:p>
    <w:p w:rsidR="004165BE" w:rsidRDefault="0089055F">
      <w:pPr>
        <w:pStyle w:val="ListParagraph"/>
        <w:numPr>
          <w:ilvl w:val="0"/>
          <w:numId w:val="8"/>
        </w:numPr>
      </w:pPr>
      <w:r>
        <w:t>Tabel Kedua : mahasiswa_has_matakuliah</w:t>
      </w:r>
    </w:p>
    <w:p w:rsidR="004165BE" w:rsidRDefault="0089055F">
      <w:pPr>
        <w:pStyle w:val="ListParagraph"/>
        <w:numPr>
          <w:ilvl w:val="0"/>
          <w:numId w:val="8"/>
        </w:numPr>
      </w:pPr>
      <w:r>
        <w:t>Relationship : many-to-many (m:n)</w:t>
      </w:r>
    </w:p>
    <w:p w:rsidR="004165BE" w:rsidRDefault="0089055F">
      <w:pPr>
        <w:pStyle w:val="ListParagraph"/>
        <w:numPr>
          <w:ilvl w:val="0"/>
          <w:numId w:val="8"/>
        </w:numPr>
      </w:pPr>
      <w:r>
        <w:t>Attribute penghubung : nim _mahasiswa, KDMK_matkul (FK nim_mahasiswa, KDMK_matkul di mahasiswa has matakuliah)</w:t>
      </w:r>
    </w:p>
    <w:p w:rsidR="004165BE" w:rsidRDefault="004165BE">
      <w:pPr>
        <w:pStyle w:val="ListParagraph"/>
        <w:ind w:left="3075"/>
      </w:pPr>
    </w:p>
    <w:p w:rsidR="004165BE" w:rsidRDefault="0089055F">
      <w:pPr>
        <w:pStyle w:val="ListParagraph"/>
        <w:numPr>
          <w:ilvl w:val="0"/>
          <w:numId w:val="5"/>
        </w:numPr>
      </w:pPr>
      <w:r>
        <w:t>Mahasiswa masuk ruang kelas :</w:t>
      </w:r>
    </w:p>
    <w:p w:rsidR="004165BE" w:rsidRDefault="0089055F">
      <w:pPr>
        <w:pStyle w:val="ListParagraph"/>
        <w:numPr>
          <w:ilvl w:val="0"/>
          <w:numId w:val="9"/>
        </w:numPr>
      </w:pPr>
      <w:r>
        <w:t xml:space="preserve">   Tabel Utama : mahasiswa, ruangkelas</w:t>
      </w:r>
    </w:p>
    <w:p w:rsidR="004165BE" w:rsidRDefault="0089055F">
      <w:pPr>
        <w:pStyle w:val="ListParagraph"/>
        <w:numPr>
          <w:ilvl w:val="0"/>
          <w:numId w:val="9"/>
        </w:numPr>
      </w:pPr>
      <w:r>
        <w:t xml:space="preserve">   Tabel Kedua  : mahasiswa_has_ruang kelas</w:t>
      </w:r>
    </w:p>
    <w:p w:rsidR="004165BE" w:rsidRDefault="0089055F">
      <w:pPr>
        <w:pStyle w:val="ListParagraph"/>
        <w:numPr>
          <w:ilvl w:val="0"/>
          <w:numId w:val="9"/>
        </w:numPr>
      </w:pPr>
      <w:r>
        <w:t xml:space="preserve">   Relationship  : many-to-many (m:n)</w:t>
      </w:r>
    </w:p>
    <w:p w:rsidR="004165BE" w:rsidRDefault="0089055F">
      <w:pPr>
        <w:pStyle w:val="ListParagraph"/>
        <w:numPr>
          <w:ilvl w:val="0"/>
          <w:numId w:val="9"/>
        </w:numPr>
      </w:pPr>
      <w:r>
        <w:t xml:space="preserve">   Attribute        : nim_mahasiswa,tempat_kelas(FK nim_mahasiswa,</w:t>
      </w:r>
    </w:p>
    <w:p w:rsidR="004165BE" w:rsidRDefault="0089055F">
      <w:pPr>
        <w:pStyle w:val="ListParagraph"/>
        <w:ind w:left="1987"/>
      </w:pPr>
      <w:r>
        <w:t xml:space="preserve">       Ruang_kelas di mahasiswa  has ruang kelas)</w:t>
      </w:r>
    </w:p>
    <w:p w:rsidR="004165BE" w:rsidRDefault="004165BE">
      <w:pPr>
        <w:pStyle w:val="ListParagraph"/>
        <w:ind w:left="1987"/>
      </w:pPr>
    </w:p>
    <w:p w:rsidR="004165BE" w:rsidRDefault="0089055F">
      <w:pPr>
        <w:pStyle w:val="ListParagraph"/>
        <w:numPr>
          <w:ilvl w:val="0"/>
          <w:numId w:val="5"/>
        </w:numPr>
      </w:pPr>
      <w:r>
        <w:t>Dosen mengajar di satu ruang kelas :</w:t>
      </w:r>
    </w:p>
    <w:p w:rsidR="004165BE" w:rsidRDefault="0089055F">
      <w:pPr>
        <w:pStyle w:val="ListParagraph"/>
        <w:numPr>
          <w:ilvl w:val="0"/>
          <w:numId w:val="10"/>
        </w:numPr>
      </w:pPr>
      <w:r>
        <w:t xml:space="preserve">   Tabel Utama : dosen, ruang kelas</w:t>
      </w:r>
    </w:p>
    <w:p w:rsidR="004165BE" w:rsidRDefault="0089055F">
      <w:pPr>
        <w:pStyle w:val="ListParagraph"/>
        <w:numPr>
          <w:ilvl w:val="0"/>
          <w:numId w:val="10"/>
        </w:numPr>
      </w:pPr>
      <w:r>
        <w:t xml:space="preserve">   Tabel Kedua  : dosen_has_ruang kelas</w:t>
      </w:r>
    </w:p>
    <w:p w:rsidR="004165BE" w:rsidRDefault="0089055F">
      <w:pPr>
        <w:pStyle w:val="ListParagraph"/>
        <w:numPr>
          <w:ilvl w:val="0"/>
          <w:numId w:val="10"/>
        </w:numPr>
      </w:pPr>
      <w:r>
        <w:t xml:space="preserve">   Relationship  : one-to-one (1:1)</w:t>
      </w:r>
    </w:p>
    <w:p w:rsidR="004165BE" w:rsidRDefault="0089055F">
      <w:pPr>
        <w:pStyle w:val="ListParagraph"/>
        <w:numPr>
          <w:ilvl w:val="0"/>
          <w:numId w:val="10"/>
        </w:numPr>
      </w:pPr>
      <w:r>
        <w:t xml:space="preserve">   Attribute        : nidn_dosen, tempat_kelas(FK nidn_dosen, ruang_ kelas di </w:t>
      </w:r>
    </w:p>
    <w:p w:rsidR="004165BE" w:rsidRDefault="0089055F">
      <w:pPr>
        <w:pStyle w:val="ListParagraph"/>
        <w:ind w:left="1440" w:firstLine="720"/>
      </w:pPr>
      <w:r>
        <w:t xml:space="preserve">   Dosen has ruang kelas)                         </w:t>
      </w:r>
    </w:p>
    <w:p w:rsidR="004165BE" w:rsidRDefault="004165BE">
      <w:pPr>
        <w:pStyle w:val="ListParagraph"/>
        <w:ind w:left="3600"/>
      </w:pPr>
    </w:p>
    <w:p w:rsidR="004165BE" w:rsidRDefault="0089055F">
      <w:pPr>
        <w:pStyle w:val="ListParagraph"/>
        <w:numPr>
          <w:ilvl w:val="0"/>
          <w:numId w:val="5"/>
        </w:numPr>
      </w:pPr>
      <w:r>
        <w:t>Mata kuliah di ajarkan di ruang kelas :</w:t>
      </w:r>
    </w:p>
    <w:p w:rsidR="004165BE" w:rsidRDefault="0089055F">
      <w:pPr>
        <w:pStyle w:val="ListParagraph"/>
        <w:numPr>
          <w:ilvl w:val="0"/>
          <w:numId w:val="11"/>
        </w:numPr>
      </w:pPr>
      <w:r>
        <w:t>Tabel Utama : mata kuliah, ruang kelas</w:t>
      </w:r>
    </w:p>
    <w:p w:rsidR="004165BE" w:rsidRDefault="0089055F">
      <w:pPr>
        <w:pStyle w:val="ListParagraph"/>
        <w:numPr>
          <w:ilvl w:val="0"/>
          <w:numId w:val="11"/>
        </w:numPr>
      </w:pPr>
      <w:r>
        <w:t>Tabel Kedua  : mata kuliah_has_ruang kelas</w:t>
      </w:r>
    </w:p>
    <w:p w:rsidR="004165BE" w:rsidRDefault="0089055F">
      <w:pPr>
        <w:pStyle w:val="ListParagraph"/>
        <w:numPr>
          <w:ilvl w:val="0"/>
          <w:numId w:val="11"/>
        </w:numPr>
      </w:pPr>
      <w:r>
        <w:t>Relationship  : many-to-many (m:n)</w:t>
      </w:r>
    </w:p>
    <w:p w:rsidR="004165BE" w:rsidRDefault="0089055F">
      <w:pPr>
        <w:pStyle w:val="ListParagraph"/>
        <w:numPr>
          <w:ilvl w:val="0"/>
          <w:numId w:val="11"/>
        </w:numPr>
      </w:pPr>
      <w:r>
        <w:t>Attribute        : KDMK_matkul, tempat_kelas (FK KDMK_matkul,tempat_kelas</w:t>
      </w:r>
    </w:p>
    <w:p w:rsidR="004165BE" w:rsidRDefault="0089055F">
      <w:pPr>
        <w:pStyle w:val="ListParagraph"/>
        <w:ind w:left="1440" w:firstLine="720"/>
      </w:pPr>
      <w:r>
        <w:t>Mata kuliah has ruang kelas).</w:t>
      </w:r>
    </w:p>
    <w:p w:rsidR="004165BE" w:rsidRDefault="004165BE">
      <w:pPr>
        <w:ind w:left="99"/>
      </w:pPr>
    </w:p>
    <w:p w:rsidR="004165BE" w:rsidRDefault="004165BE">
      <w:pPr>
        <w:ind w:left="99"/>
      </w:pPr>
    </w:p>
    <w:p w:rsidR="00B00EC3" w:rsidRDefault="00B00EC3">
      <w:pPr>
        <w:ind w:left="99"/>
      </w:pPr>
    </w:p>
    <w:p w:rsidR="00B00EC3" w:rsidRDefault="00B00EC3">
      <w:pPr>
        <w:ind w:left="99"/>
      </w:pPr>
    </w:p>
    <w:p w:rsidR="00B00EC3" w:rsidRDefault="00B00EC3">
      <w:pPr>
        <w:ind w:left="99"/>
      </w:pPr>
    </w:p>
    <w:p w:rsidR="00B00EC3" w:rsidRDefault="00B00EC3">
      <w:pPr>
        <w:ind w:left="99"/>
      </w:pPr>
    </w:p>
    <w:p w:rsidR="00B00EC3" w:rsidRDefault="00B00EC3">
      <w:pPr>
        <w:ind w:left="99"/>
      </w:pPr>
    </w:p>
    <w:p w:rsidR="00B00EC3" w:rsidRDefault="00B00EC3">
      <w:pPr>
        <w:ind w:left="99"/>
      </w:pPr>
    </w:p>
    <w:p w:rsidR="00B00EC3" w:rsidRDefault="00B00EC3">
      <w:pPr>
        <w:ind w:left="99"/>
      </w:pPr>
    </w:p>
    <w:p w:rsidR="00B00EC3" w:rsidRDefault="00B00EC3">
      <w:pPr>
        <w:ind w:left="99"/>
      </w:pPr>
    </w:p>
    <w:p w:rsidR="00B00EC3" w:rsidRDefault="00B00EC3">
      <w:pPr>
        <w:ind w:left="99"/>
      </w:pPr>
    </w:p>
    <w:p w:rsidR="004165BE" w:rsidRDefault="0089055F">
      <w:pPr>
        <w:numPr>
          <w:ilvl w:val="0"/>
          <w:numId w:val="6"/>
        </w:numPr>
      </w:pPr>
      <w:r>
        <w:lastRenderedPageBreak/>
        <w:t xml:space="preserve"> ERD :</w:t>
      </w:r>
    </w:p>
    <w:p w:rsidR="00315229" w:rsidRDefault="00315229" w:rsidP="00315229">
      <w:pPr>
        <w:ind w:left="99"/>
      </w:pPr>
    </w:p>
    <w:p w:rsidR="00315229" w:rsidRDefault="00315229" w:rsidP="00315229">
      <w:pPr>
        <w:ind w:left="99"/>
      </w:pPr>
    </w:p>
    <w:p w:rsidR="00315229" w:rsidRDefault="00B00EC3" w:rsidP="00315229">
      <w:pPr>
        <w:ind w:left="99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D73297" wp14:editId="06BC8022">
                <wp:simplePos x="0" y="0"/>
                <wp:positionH relativeFrom="column">
                  <wp:posOffset>-819150</wp:posOffset>
                </wp:positionH>
                <wp:positionV relativeFrom="paragraph">
                  <wp:posOffset>295910</wp:posOffset>
                </wp:positionV>
                <wp:extent cx="942975" cy="561975"/>
                <wp:effectExtent l="0" t="0" r="28575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56442E" w:rsidP="0056442E">
                            <w:pPr>
                              <w:jc w:val="center"/>
                            </w:pPr>
                            <w:r>
                              <w:t>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D73297" id="Oval 5" o:spid="_x0000_s1026" style="position:absolute;left:0;text-align:left;margin-left:-64.5pt;margin-top:23.3pt;width:74.25pt;height:4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6442E" w:rsidRDefault="0056442E" w:rsidP="0056442E">
                      <w:pPr>
                        <w:jc w:val="center"/>
                      </w:pPr>
                      <w:r>
                        <w:t>NAMA</w:t>
                      </w:r>
                    </w:p>
                  </w:txbxContent>
                </v:textbox>
              </v:oval>
            </w:pict>
          </mc:Fallback>
        </mc:AlternateContent>
      </w:r>
    </w:p>
    <w:p w:rsidR="004165BE" w:rsidRDefault="0056442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6D5F62" wp14:editId="4DF0EFD1">
                <wp:simplePos x="0" y="0"/>
                <wp:positionH relativeFrom="column">
                  <wp:posOffset>5657850</wp:posOffset>
                </wp:positionH>
                <wp:positionV relativeFrom="paragraph">
                  <wp:posOffset>10160</wp:posOffset>
                </wp:positionV>
                <wp:extent cx="942975" cy="561975"/>
                <wp:effectExtent l="0" t="0" r="28575" b="285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56442E" w:rsidP="0056442E">
                            <w:pPr>
                              <w:jc w:val="center"/>
                            </w:pPr>
                            <w:r>
                              <w:t>NIDN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6D5F62" id="Oval 13" o:spid="_x0000_s1027" style="position:absolute;margin-left:445.5pt;margin-top:.8pt;width:74.25pt;height:44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6442E" w:rsidRDefault="0056442E" w:rsidP="0056442E">
                      <w:pPr>
                        <w:jc w:val="center"/>
                      </w:pPr>
                      <w:r>
                        <w:t>NIDN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2D0E20" wp14:editId="6E83BC5C">
                <wp:simplePos x="0" y="0"/>
                <wp:positionH relativeFrom="column">
                  <wp:posOffset>3314700</wp:posOffset>
                </wp:positionH>
                <wp:positionV relativeFrom="paragraph">
                  <wp:posOffset>10160</wp:posOffset>
                </wp:positionV>
                <wp:extent cx="942975" cy="561975"/>
                <wp:effectExtent l="0" t="0" r="28575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56442E" w:rsidP="0056442E">
                            <w:pPr>
                              <w:jc w:val="center"/>
                            </w:pPr>
                            <w:r>
                              <w:t>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2D0E20" id="Oval 14" o:spid="_x0000_s1028" style="position:absolute;margin-left:261pt;margin-top:.8pt;width:74.25pt;height:44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6442E" w:rsidRDefault="0056442E" w:rsidP="0056442E">
                      <w:pPr>
                        <w:jc w:val="center"/>
                      </w:pPr>
                      <w:r>
                        <w:t>NAMA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DE145A" wp14:editId="38BF8F25">
                <wp:simplePos x="0" y="0"/>
                <wp:positionH relativeFrom="column">
                  <wp:posOffset>1714500</wp:posOffset>
                </wp:positionH>
                <wp:positionV relativeFrom="paragraph">
                  <wp:posOffset>10160</wp:posOffset>
                </wp:positionV>
                <wp:extent cx="942975" cy="56197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56442E" w:rsidP="0056442E">
                            <w:pPr>
                              <w:jc w:val="center"/>
                            </w:pPr>
                            <w:r>
                              <w:t>NIM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DE145A" id="Oval 6" o:spid="_x0000_s1029" style="position:absolute;margin-left:135pt;margin-top:.8pt;width:74.25pt;height:4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6442E" w:rsidRDefault="0056442E" w:rsidP="0056442E">
                      <w:pPr>
                        <w:jc w:val="center"/>
                      </w:pPr>
                      <w:r>
                        <w:t>NIM</w:t>
                      </w:r>
                    </w:p>
                  </w:txbxContent>
                </v:textbox>
              </v:oval>
            </w:pict>
          </mc:Fallback>
        </mc:AlternateContent>
      </w:r>
      <w:r w:rsidR="00B00EC3" w:rsidRPr="00B00EC3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E35F1A" wp14:editId="58C4280F">
                <wp:simplePos x="0" y="0"/>
                <wp:positionH relativeFrom="column">
                  <wp:posOffset>-523875</wp:posOffset>
                </wp:positionH>
                <wp:positionV relativeFrom="paragraph">
                  <wp:posOffset>343535</wp:posOffset>
                </wp:positionV>
                <wp:extent cx="638175" cy="56197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091B7"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25pt,27.05pt" to="9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89055F">
        <w:tab/>
      </w:r>
    </w:p>
    <w:p w:rsidR="004165BE" w:rsidRDefault="0056442E">
      <w:pPr>
        <w:pStyle w:val="ListParagraph"/>
        <w:ind w:left="1440" w:firstLine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1A0E821" wp14:editId="44F63805">
                <wp:simplePos x="0" y="0"/>
                <wp:positionH relativeFrom="column">
                  <wp:posOffset>5819775</wp:posOffset>
                </wp:positionH>
                <wp:positionV relativeFrom="paragraph">
                  <wp:posOffset>105410</wp:posOffset>
                </wp:positionV>
                <wp:extent cx="381000" cy="581025"/>
                <wp:effectExtent l="0" t="0" r="19050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E9106" id="Straight Connector 20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8.25pt,8.3pt" to="488.25pt,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Pr="00B00EC3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5C7B9D" wp14:editId="1AFF3857">
                <wp:simplePos x="0" y="0"/>
                <wp:positionH relativeFrom="column">
                  <wp:posOffset>1476375</wp:posOffset>
                </wp:positionH>
                <wp:positionV relativeFrom="paragraph">
                  <wp:posOffset>76835</wp:posOffset>
                </wp:positionV>
                <wp:extent cx="628650" cy="4953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6905F" id="Straight Connector 9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25pt,6.05pt" to="165.7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" strokecolor="#4472c4 [3204]" strokeweight=".5pt">
                <v:stroke joinstyle="miter"/>
              </v:line>
            </w:pict>
          </mc:Fallback>
        </mc:AlternateContent>
      </w:r>
    </w:p>
    <w:p w:rsidR="004165BE" w:rsidRDefault="0056442E">
      <w:pPr>
        <w:pStyle w:val="ListParagraph"/>
        <w:ind w:left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770CA4" wp14:editId="6E2CBEED">
                <wp:simplePos x="0" y="0"/>
                <wp:positionH relativeFrom="column">
                  <wp:posOffset>3962401</wp:posOffset>
                </wp:positionH>
                <wp:positionV relativeFrom="paragraph">
                  <wp:posOffset>45085</wp:posOffset>
                </wp:positionV>
                <wp:extent cx="647700" cy="33337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B64C4" id="Straight Connector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pt,3.55pt" to="363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" strokecolor="#4472c4 [3204]" strokeweight=".5pt">
                <v:stroke joinstyle="miter"/>
              </v:line>
            </w:pict>
          </mc:Fallback>
        </mc:AlternateContent>
      </w:r>
    </w:p>
    <w:p w:rsidR="004165BE" w:rsidRDefault="007B4AEF">
      <w:pPr>
        <w:pStyle w:val="ListParagraph"/>
        <w:ind w:left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E3A60C" wp14:editId="3F65D853">
                <wp:simplePos x="0" y="0"/>
                <wp:positionH relativeFrom="column">
                  <wp:posOffset>2047874</wp:posOffset>
                </wp:positionH>
                <wp:positionV relativeFrom="paragraph">
                  <wp:posOffset>32385</wp:posOffset>
                </wp:positionV>
                <wp:extent cx="1571625" cy="742950"/>
                <wp:effectExtent l="19050" t="19050" r="47625" b="38100"/>
                <wp:wrapNone/>
                <wp:docPr id="29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4AEF" w:rsidRDefault="007B4AEF" w:rsidP="007B4AEF">
                            <w:pPr>
                              <w:jc w:val="center"/>
                            </w:pPr>
                            <w:r>
                              <w:t>MEMILIKI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E3A60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9" o:spid="_x0000_s1030" type="#_x0000_t4" style="position:absolute;margin-left:161.25pt;margin-top:2.55pt;width:123.75pt;height:58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" fillcolor="#4472c4 [3204]" strokecolor="#1f3763 [1604]" strokeweight="1pt">
                <v:textbox>
                  <w:txbxContent>
                    <w:p w:rsidR="007B4AEF" w:rsidRDefault="007B4AEF" w:rsidP="007B4AEF">
                      <w:pPr>
                        <w:jc w:val="center"/>
                      </w:pPr>
                      <w:r>
                        <w:t>MEMILIKI</w:t>
                      </w:r>
                    </w:p>
                  </w:txbxContent>
                </v:textbox>
              </v:shape>
            </w:pict>
          </mc:Fallback>
        </mc:AlternateContent>
      </w:r>
    </w:p>
    <w:p w:rsidR="004165BE" w:rsidRDefault="00B00EC3">
      <w:pPr>
        <w:pStyle w:val="ListParagraph"/>
        <w:ind w:left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65015" wp14:editId="0AAB0EDF">
                <wp:simplePos x="0" y="0"/>
                <wp:positionH relativeFrom="column">
                  <wp:posOffset>4562475</wp:posOffset>
                </wp:positionH>
                <wp:positionV relativeFrom="paragraph">
                  <wp:posOffset>13970</wp:posOffset>
                </wp:positionV>
                <wp:extent cx="1371600" cy="4476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0EC3" w:rsidRDefault="00B00EC3" w:rsidP="00B00EC3">
                            <w:pPr>
                              <w:jc w:val="center"/>
                            </w:pPr>
                            <w:r>
                              <w:t>DOSEN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65015" id="Rectangle 2" o:spid="_x0000_s1031" style="position:absolute;margin-left:359.25pt;margin-top:1.1pt;width:108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" fillcolor="#2f5496 [2404]" strokecolor="black [1600]" strokeweight="1pt">
                <v:textbox>
                  <w:txbxContent>
                    <w:p w:rsidR="00B00EC3" w:rsidRDefault="00B00EC3" w:rsidP="00B00EC3">
                      <w:pPr>
                        <w:jc w:val="center"/>
                      </w:pPr>
                      <w:r>
                        <w:t>DOSEN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6414C" wp14:editId="70E3FAF7">
                <wp:simplePos x="0" y="0"/>
                <wp:positionH relativeFrom="column">
                  <wp:posOffset>95250</wp:posOffset>
                </wp:positionH>
                <wp:positionV relativeFrom="paragraph">
                  <wp:posOffset>13970</wp:posOffset>
                </wp:positionV>
                <wp:extent cx="1371600" cy="4476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5229" w:rsidRDefault="00B00EC3" w:rsidP="00315229">
                            <w:pPr>
                              <w:jc w:val="center"/>
                            </w:pPr>
                            <w:r>
                              <w:t>MAHASISWA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6414C" id="Rectangle 1" o:spid="_x0000_s1032" style="position:absolute;margin-left:7.5pt;margin-top:1.1pt;width:108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" fillcolor="#2f5496 [2404]" strokecolor="black [1600]" strokeweight="1pt">
                <v:textbox>
                  <w:txbxContent>
                    <w:p w:rsidR="00315229" w:rsidRDefault="00B00EC3" w:rsidP="00315229">
                      <w:pPr>
                        <w:jc w:val="center"/>
                      </w:pPr>
                      <w:r>
                        <w:t>MAHASISWA</w:t>
                      </w:r>
                    </w:p>
                  </w:txbxContent>
                </v:textbox>
              </v:rect>
            </w:pict>
          </mc:Fallback>
        </mc:AlternateContent>
      </w:r>
      <w:r w:rsidR="0089055F">
        <w:t xml:space="preserve">                            </w:t>
      </w:r>
    </w:p>
    <w:p w:rsidR="004165BE" w:rsidRDefault="007B4AEF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EC3908" wp14:editId="6F54B23C">
                <wp:simplePos x="0" y="0"/>
                <wp:positionH relativeFrom="column">
                  <wp:posOffset>1342390</wp:posOffset>
                </wp:positionH>
                <wp:positionV relativeFrom="paragraph">
                  <wp:posOffset>7620</wp:posOffset>
                </wp:positionV>
                <wp:extent cx="1038225" cy="19050"/>
                <wp:effectExtent l="0" t="0" r="2857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82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C8C9A" id="Straight Connector 32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7pt,.6pt" to="187.4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F4688D5" wp14:editId="6FFC0F8B">
                <wp:simplePos x="0" y="0"/>
                <wp:positionH relativeFrom="column">
                  <wp:posOffset>3295649</wp:posOffset>
                </wp:positionH>
                <wp:positionV relativeFrom="paragraph">
                  <wp:posOffset>7620</wp:posOffset>
                </wp:positionV>
                <wp:extent cx="1447800" cy="9525"/>
                <wp:effectExtent l="0" t="0" r="19050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1B071" id="Straight Connector 33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5pt,.6pt" to="373.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</w:p>
    <w:p w:rsidR="004165BE" w:rsidRDefault="008630FA">
      <w:pPr>
        <w:pStyle w:val="ListParagraph"/>
        <w:tabs>
          <w:tab w:val="left" w:pos="18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48F8D24" wp14:editId="22266F14">
                <wp:simplePos x="0" y="0"/>
                <wp:positionH relativeFrom="margin">
                  <wp:posOffset>3524250</wp:posOffset>
                </wp:positionH>
                <wp:positionV relativeFrom="paragraph">
                  <wp:posOffset>13971</wp:posOffset>
                </wp:positionV>
                <wp:extent cx="1085850" cy="125730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9C91E" id="Straight Connector 40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5pt,1.1pt" to="363pt,1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BA2C77" wp14:editId="01488503">
                <wp:simplePos x="0" y="0"/>
                <wp:positionH relativeFrom="column">
                  <wp:posOffset>1323975</wp:posOffset>
                </wp:positionH>
                <wp:positionV relativeFrom="paragraph">
                  <wp:posOffset>13970</wp:posOffset>
                </wp:positionV>
                <wp:extent cx="1181100" cy="1257300"/>
                <wp:effectExtent l="0" t="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66241" id="Straight Connector 37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25pt,1.1pt" to="197.25pt,1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7B4A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2364E9" wp14:editId="26E3130D">
                <wp:simplePos x="0" y="0"/>
                <wp:positionH relativeFrom="column">
                  <wp:posOffset>5276850</wp:posOffset>
                </wp:positionH>
                <wp:positionV relativeFrom="paragraph">
                  <wp:posOffset>23495</wp:posOffset>
                </wp:positionV>
                <wp:extent cx="38100" cy="114300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401B2" id="Straight Connector 24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5pt,1.85pt" to="418.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7B4A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5EA120" wp14:editId="79584CCC">
                <wp:simplePos x="0" y="0"/>
                <wp:positionH relativeFrom="column">
                  <wp:posOffset>809625</wp:posOffset>
                </wp:positionH>
                <wp:positionV relativeFrom="paragraph">
                  <wp:posOffset>4444</wp:posOffset>
                </wp:positionV>
                <wp:extent cx="9525" cy="1152525"/>
                <wp:effectExtent l="0" t="0" r="28575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152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69AFF" id="Straight Connector 2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.35pt" to="64.5pt,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89055F">
        <w:t xml:space="preserve">   </w:t>
      </w:r>
    </w:p>
    <w:p w:rsidR="004165BE" w:rsidRDefault="004165BE">
      <w:pPr>
        <w:pStyle w:val="ListParagraph"/>
        <w:ind w:left="89"/>
      </w:pPr>
    </w:p>
    <w:p w:rsidR="004165BE" w:rsidRDefault="004165BE">
      <w:pPr>
        <w:pStyle w:val="ListParagraph"/>
        <w:ind w:left="89"/>
      </w:pPr>
    </w:p>
    <w:p w:rsidR="004165BE" w:rsidRDefault="0089055F">
      <w:pPr>
        <w:pStyle w:val="ListParagraph"/>
        <w:ind w:left="89"/>
      </w:pPr>
      <w:r>
        <w:t xml:space="preserve">  </w:t>
      </w:r>
    </w:p>
    <w:p w:rsidR="004165BE" w:rsidRDefault="004165BE">
      <w:pPr>
        <w:pStyle w:val="ListParagraph"/>
        <w:ind w:left="947"/>
      </w:pPr>
    </w:p>
    <w:p w:rsidR="004165BE" w:rsidRDefault="008630FA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C560F62" wp14:editId="0C991D56">
                <wp:simplePos x="0" y="0"/>
                <wp:positionH relativeFrom="column">
                  <wp:posOffset>2305050</wp:posOffset>
                </wp:positionH>
                <wp:positionV relativeFrom="paragraph">
                  <wp:posOffset>36830</wp:posOffset>
                </wp:positionV>
                <wp:extent cx="1514475" cy="742950"/>
                <wp:effectExtent l="19050" t="19050" r="47625" b="38100"/>
                <wp:wrapNone/>
                <wp:docPr id="36" name="Diamon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30FA" w:rsidRDefault="008630FA" w:rsidP="008630FA">
                            <w:pPr>
                              <w:jc w:val="center"/>
                            </w:pPr>
                            <w:r>
                              <w:t>MEMILIKI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560F62" id="Diamond 36" o:spid="_x0000_s1033" type="#_x0000_t4" style="position:absolute;left:0;text-align:left;margin-left:181.5pt;margin-top:2.9pt;width:119.25pt;height:58.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" fillcolor="#4472c4 [3204]" strokecolor="#1f3763 [1604]" strokeweight="1pt">
                <v:textbox>
                  <w:txbxContent>
                    <w:p w:rsidR="008630FA" w:rsidRDefault="008630FA" w:rsidP="008630FA">
                      <w:pPr>
                        <w:jc w:val="center"/>
                      </w:pPr>
                      <w:r>
                        <w:t>MEMILIKI</w:t>
                      </w:r>
                    </w:p>
                  </w:txbxContent>
                </v:textbox>
              </v:shape>
            </w:pict>
          </mc:Fallback>
        </mc:AlternateContent>
      </w:r>
      <w:r w:rsidR="007B4A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9073419" wp14:editId="54668457">
                <wp:simplePos x="0" y="0"/>
                <wp:positionH relativeFrom="column">
                  <wp:posOffset>4552950</wp:posOffset>
                </wp:positionH>
                <wp:positionV relativeFrom="paragraph">
                  <wp:posOffset>122555</wp:posOffset>
                </wp:positionV>
                <wp:extent cx="1533525" cy="742950"/>
                <wp:effectExtent l="19050" t="19050" r="47625" b="38100"/>
                <wp:wrapNone/>
                <wp:docPr id="28" name="Diamon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4AEF" w:rsidRDefault="007B4AEF" w:rsidP="007B4AEF">
                            <w:pPr>
                              <w:jc w:val="center"/>
                            </w:pPr>
                            <w:r>
                              <w:t>MEMILIKI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73419" id="Diamond 28" o:spid="_x0000_s1034" type="#_x0000_t4" style="position:absolute;left:0;text-align:left;margin-left:358.5pt;margin-top:9.65pt;width:120.75pt;height:58.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" fillcolor="#4472c4 [3204]" strokecolor="#1f3763 [1604]" strokeweight="1pt">
                <v:textbox>
                  <w:txbxContent>
                    <w:p w:rsidR="007B4AEF" w:rsidRDefault="007B4AEF" w:rsidP="007B4AEF">
                      <w:pPr>
                        <w:jc w:val="center"/>
                      </w:pPr>
                      <w:r>
                        <w:t>MEMILIKI</w:t>
                      </w:r>
                    </w:p>
                  </w:txbxContent>
                </v:textbox>
              </v:shape>
            </w:pict>
          </mc:Fallback>
        </mc:AlternateContent>
      </w:r>
      <w:r w:rsidR="007B4A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EFCE9A" wp14:editId="39D5D159">
                <wp:simplePos x="0" y="0"/>
                <wp:positionH relativeFrom="column">
                  <wp:posOffset>75565</wp:posOffset>
                </wp:positionH>
                <wp:positionV relativeFrom="paragraph">
                  <wp:posOffset>132080</wp:posOffset>
                </wp:positionV>
                <wp:extent cx="1514475" cy="742950"/>
                <wp:effectExtent l="19050" t="19050" r="47625" b="38100"/>
                <wp:wrapNone/>
                <wp:docPr id="31" name="Diamon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4AEF" w:rsidRDefault="007B4AEF" w:rsidP="007B4AEF">
                            <w:pPr>
                              <w:jc w:val="center"/>
                            </w:pPr>
                            <w:r>
                              <w:t>MEMILIKI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FCE9A" id="Diamond 31" o:spid="_x0000_s1035" type="#_x0000_t4" style="position:absolute;left:0;text-align:left;margin-left:5.95pt;margin-top:10.4pt;width:119.25pt;height:58.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" fillcolor="#4472c4 [3204]" strokecolor="#1f3763 [1604]" strokeweight="1pt">
                <v:textbox>
                  <w:txbxContent>
                    <w:p w:rsidR="007B4AEF" w:rsidRDefault="007B4AEF" w:rsidP="007B4AEF">
                      <w:pPr>
                        <w:jc w:val="center"/>
                      </w:pPr>
                      <w:r>
                        <w:t>MEMILIKI</w:t>
                      </w:r>
                    </w:p>
                  </w:txbxContent>
                </v:textbox>
              </v:shape>
            </w:pict>
          </mc:Fallback>
        </mc:AlternateContent>
      </w:r>
      <w:r w:rsidR="0089055F">
        <w:t xml:space="preserve">    </w:t>
      </w:r>
    </w:p>
    <w:p w:rsidR="004165BE" w:rsidRDefault="0089055F">
      <w:pPr>
        <w:pStyle w:val="ListParagraph"/>
      </w:pPr>
      <w:r>
        <w:t xml:space="preserve">     </w:t>
      </w:r>
    </w:p>
    <w:p w:rsidR="004165BE" w:rsidRDefault="008630FA">
      <w:pPr>
        <w:pStyle w:val="ListParagraph"/>
        <w:ind w:left="21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913A25" wp14:editId="0B706779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</wp:posOffset>
                </wp:positionV>
                <wp:extent cx="1181100" cy="1323975"/>
                <wp:effectExtent l="0" t="0" r="19050" b="2857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28E00" id="Straight Connector 38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.9pt" to="201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746F130" wp14:editId="179F6E18">
                <wp:simplePos x="0" y="0"/>
                <wp:positionH relativeFrom="column">
                  <wp:posOffset>3562349</wp:posOffset>
                </wp:positionH>
                <wp:positionV relativeFrom="paragraph">
                  <wp:posOffset>11430</wp:posOffset>
                </wp:positionV>
                <wp:extent cx="1104900" cy="1285875"/>
                <wp:effectExtent l="0" t="0" r="19050" b="2857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128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85511" id="Straight Connector 39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5pt,.9pt" to="367.5pt,1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7B4A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614EE7" wp14:editId="6D1CE4AF">
                <wp:simplePos x="0" y="0"/>
                <wp:positionH relativeFrom="column">
                  <wp:posOffset>838200</wp:posOffset>
                </wp:positionH>
                <wp:positionV relativeFrom="paragraph">
                  <wp:posOffset>10795</wp:posOffset>
                </wp:positionV>
                <wp:extent cx="9525" cy="126682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266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5B1601" id="Straight Connector 25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.85pt" to="66.75pt,1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</w:p>
    <w:p w:rsidR="004165BE" w:rsidRDefault="004165BE">
      <w:pPr>
        <w:pStyle w:val="ListParagraph"/>
        <w:ind w:left="2160"/>
      </w:pPr>
    </w:p>
    <w:p w:rsidR="004165BE" w:rsidRDefault="007B4A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F6B5E9" wp14:editId="21AD8F87">
                <wp:simplePos x="0" y="0"/>
                <wp:positionH relativeFrom="column">
                  <wp:posOffset>5295900</wp:posOffset>
                </wp:positionH>
                <wp:positionV relativeFrom="paragraph">
                  <wp:posOffset>8889</wp:posOffset>
                </wp:positionV>
                <wp:extent cx="9525" cy="771525"/>
                <wp:effectExtent l="0" t="0" r="28575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71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908CC" id="Straight Connector 27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pt,.7pt" to="417.75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" strokecolor="#4472c4 [3204]" strokeweight=".5pt">
                <v:stroke joinstyle="miter"/>
              </v:line>
            </w:pict>
          </mc:Fallback>
        </mc:AlternateContent>
      </w:r>
    </w:p>
    <w:p w:rsidR="004165BE" w:rsidRDefault="007B4A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A6FDFD" wp14:editId="6A6AB823">
                <wp:simplePos x="0" y="0"/>
                <wp:positionH relativeFrom="column">
                  <wp:posOffset>2075815</wp:posOffset>
                </wp:positionH>
                <wp:positionV relativeFrom="paragraph">
                  <wp:posOffset>285115</wp:posOffset>
                </wp:positionV>
                <wp:extent cx="1743075" cy="742950"/>
                <wp:effectExtent l="19050" t="19050" r="47625" b="38100"/>
                <wp:wrapNone/>
                <wp:docPr id="30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4AEF" w:rsidRDefault="007B4AEF" w:rsidP="007B4AEF">
                            <w:pPr>
                              <w:jc w:val="center"/>
                            </w:pPr>
                            <w:r>
                              <w:t>MEMILIKI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6FDFD" id="Diamond 30" o:spid="_x0000_s1036" type="#_x0000_t4" style="position:absolute;margin-left:163.45pt;margin-top:22.45pt;width:137.25pt;height:58.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" fillcolor="#4472c4 [3204]" strokecolor="#1f3763 [1604]" strokeweight="1pt">
                <v:textbox>
                  <w:txbxContent>
                    <w:p w:rsidR="007B4AEF" w:rsidRDefault="007B4AEF" w:rsidP="007B4AEF">
                      <w:pPr>
                        <w:jc w:val="center"/>
                      </w:pPr>
                      <w:r>
                        <w:t>MEMILIKI</w:t>
                      </w:r>
                    </w:p>
                  </w:txbxContent>
                </v:textbox>
              </v:shape>
            </w:pict>
          </mc:Fallback>
        </mc:AlternateContent>
      </w:r>
    </w:p>
    <w:p w:rsidR="004165BE" w:rsidRDefault="00B00EC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42F180" wp14:editId="68376203">
                <wp:simplePos x="0" y="0"/>
                <wp:positionH relativeFrom="margin">
                  <wp:posOffset>4578985</wp:posOffset>
                </wp:positionH>
                <wp:positionV relativeFrom="paragraph">
                  <wp:posOffset>147320</wp:posOffset>
                </wp:positionV>
                <wp:extent cx="1371600" cy="4476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0EC3" w:rsidRDefault="00B00EC3" w:rsidP="00B00EC3">
                            <w:pPr>
                              <w:jc w:val="center"/>
                            </w:pPr>
                            <w:r>
                              <w:t>RUANG KELAS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2F180" id="Rectangle 3" o:spid="_x0000_s1037" style="position:absolute;margin-left:360.55pt;margin-top:11.6pt;width:108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" fillcolor="#2f5496 [2404]" strokecolor="black [1600]" strokeweight="1pt">
                <v:textbox>
                  <w:txbxContent>
                    <w:p w:rsidR="00B00EC3" w:rsidRDefault="00B00EC3" w:rsidP="00B00EC3">
                      <w:pPr>
                        <w:jc w:val="center"/>
                      </w:pPr>
                      <w:r>
                        <w:t>RUANG KELAS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B7F4DE" wp14:editId="3F39B214">
                <wp:simplePos x="0" y="0"/>
                <wp:positionH relativeFrom="column">
                  <wp:posOffset>133350</wp:posOffset>
                </wp:positionH>
                <wp:positionV relativeFrom="paragraph">
                  <wp:posOffset>194945</wp:posOffset>
                </wp:positionV>
                <wp:extent cx="1371600" cy="4476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0EC3" w:rsidRDefault="00B00EC3" w:rsidP="00B00EC3">
                            <w:pPr>
                              <w:jc w:val="center"/>
                            </w:pPr>
                            <w:r>
                              <w:t>MATA KULIAH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7F4DE" id="Rectangle 4" o:spid="_x0000_s1038" style="position:absolute;margin-left:10.5pt;margin-top:15.35pt;width:108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" fillcolor="#2f5496 [2404]" strokecolor="black [1600]" strokeweight="1pt">
                <v:textbox>
                  <w:txbxContent>
                    <w:p w:rsidR="00B00EC3" w:rsidRDefault="00B00EC3" w:rsidP="00B00EC3">
                      <w:pPr>
                        <w:jc w:val="center"/>
                      </w:pPr>
                      <w:r>
                        <w:t>MATA KULIAH</w:t>
                      </w:r>
                    </w:p>
                  </w:txbxContent>
                </v:textbox>
              </v:rect>
            </w:pict>
          </mc:Fallback>
        </mc:AlternateContent>
      </w:r>
    </w:p>
    <w:p w:rsidR="004165BE" w:rsidRDefault="007B4A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FE13A4" wp14:editId="164423F1">
                <wp:simplePos x="0" y="0"/>
                <wp:positionH relativeFrom="column">
                  <wp:posOffset>1447799</wp:posOffset>
                </wp:positionH>
                <wp:positionV relativeFrom="paragraph">
                  <wp:posOffset>75565</wp:posOffset>
                </wp:positionV>
                <wp:extent cx="781050" cy="9525"/>
                <wp:effectExtent l="0" t="0" r="19050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330D0" id="Straight Connector 34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pt,5.95pt" to="175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A034F1" wp14:editId="291BFA0A">
                <wp:simplePos x="0" y="0"/>
                <wp:positionH relativeFrom="column">
                  <wp:posOffset>3333115</wp:posOffset>
                </wp:positionH>
                <wp:positionV relativeFrom="paragraph">
                  <wp:posOffset>85090</wp:posOffset>
                </wp:positionV>
                <wp:extent cx="1485900" cy="9525"/>
                <wp:effectExtent l="0" t="0" r="19050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1E07C" id="Straight Connector 35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45pt,6.7pt" to="379.4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FC9946" wp14:editId="3B9110C2">
                <wp:simplePos x="0" y="0"/>
                <wp:positionH relativeFrom="column">
                  <wp:posOffset>5800725</wp:posOffset>
                </wp:positionH>
                <wp:positionV relativeFrom="paragraph">
                  <wp:posOffset>266065</wp:posOffset>
                </wp:positionV>
                <wp:extent cx="628650" cy="962025"/>
                <wp:effectExtent l="0" t="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962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993AB" id="Straight Connector 2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75pt,20.95pt" to="506.25pt,9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3CC5E8" wp14:editId="0181308C">
                <wp:simplePos x="0" y="0"/>
                <wp:positionH relativeFrom="column">
                  <wp:posOffset>3943351</wp:posOffset>
                </wp:positionH>
                <wp:positionV relativeFrom="paragraph">
                  <wp:posOffset>266065</wp:posOffset>
                </wp:positionV>
                <wp:extent cx="781050" cy="942975"/>
                <wp:effectExtent l="0" t="0" r="19050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942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AD4C0" id="Straight Connector 22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5pt,20.95pt" to="372pt,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30277A" wp14:editId="56674B23">
                <wp:simplePos x="0" y="0"/>
                <wp:positionH relativeFrom="column">
                  <wp:posOffset>-523876</wp:posOffset>
                </wp:positionH>
                <wp:positionV relativeFrom="paragraph">
                  <wp:posOffset>294640</wp:posOffset>
                </wp:positionV>
                <wp:extent cx="704850" cy="93345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78D622" id="Straight Connector 21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25pt,23.2pt" to="14.25pt,9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" strokecolor="#4472c4 [3204]" strokeweight=".5pt">
                <v:stroke joinstyle="miter"/>
              </v:line>
            </w:pict>
          </mc:Fallback>
        </mc:AlternateContent>
      </w:r>
    </w:p>
    <w:p w:rsidR="004165BE" w:rsidRDefault="0056442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65193F" wp14:editId="0E864EF2">
                <wp:simplePos x="0" y="0"/>
                <wp:positionH relativeFrom="column">
                  <wp:posOffset>904875</wp:posOffset>
                </wp:positionH>
                <wp:positionV relativeFrom="paragraph">
                  <wp:posOffset>8890</wp:posOffset>
                </wp:positionV>
                <wp:extent cx="0" cy="86677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41659" id="Straight Connector 1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.7pt" to="71.25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00B828" wp14:editId="09A5D71D">
                <wp:simplePos x="0" y="0"/>
                <wp:positionH relativeFrom="column">
                  <wp:posOffset>1390649</wp:posOffset>
                </wp:positionH>
                <wp:positionV relativeFrom="paragraph">
                  <wp:posOffset>8890</wp:posOffset>
                </wp:positionV>
                <wp:extent cx="790575" cy="933450"/>
                <wp:effectExtent l="0" t="0" r="2857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EEAC0" id="Straight Connector 1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5pt,.7pt" to="171.75pt,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:rsidR="004165BE" w:rsidRDefault="004165BE"/>
    <w:p w:rsidR="004165BE" w:rsidRDefault="0056442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7F8D33" wp14:editId="1A58C0E3">
                <wp:simplePos x="0" y="0"/>
                <wp:positionH relativeFrom="column">
                  <wp:posOffset>3352800</wp:posOffset>
                </wp:positionH>
                <wp:positionV relativeFrom="paragraph">
                  <wp:posOffset>266700</wp:posOffset>
                </wp:positionV>
                <wp:extent cx="1085850" cy="561975"/>
                <wp:effectExtent l="0" t="0" r="19050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7B4AEF" w:rsidP="0056442E">
                            <w:pPr>
                              <w:jc w:val="center"/>
                            </w:pPr>
                            <w:r>
                              <w:t>TEMPAT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A7F8D33" id="Oval 10" o:spid="_x0000_s1039" style="position:absolute;margin-left:264pt;margin-top:21pt;width:85.5pt;height:44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56442E" w:rsidRDefault="007B4AEF" w:rsidP="0056442E">
                      <w:pPr>
                        <w:jc w:val="center"/>
                      </w:pPr>
                      <w:r>
                        <w:t>TEMPAT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EC7265" wp14:editId="5EED73CB">
                <wp:simplePos x="0" y="0"/>
                <wp:positionH relativeFrom="column">
                  <wp:posOffset>-857250</wp:posOffset>
                </wp:positionH>
                <wp:positionV relativeFrom="paragraph">
                  <wp:posOffset>285750</wp:posOffset>
                </wp:positionV>
                <wp:extent cx="942975" cy="561975"/>
                <wp:effectExtent l="0" t="0" r="28575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7B4AEF" w:rsidP="0056442E">
                            <w:pPr>
                              <w:jc w:val="center"/>
                            </w:pPr>
                            <w:r>
                              <w:t>KDMK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EC7265" id="Oval 12" o:spid="_x0000_s1040" style="position:absolute;margin-left:-67.5pt;margin-top:22.5pt;width:74.25pt;height:4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6442E" w:rsidRDefault="007B4AEF" w:rsidP="0056442E">
                      <w:pPr>
                        <w:jc w:val="center"/>
                      </w:pPr>
                      <w:r>
                        <w:t>KDMK</w:t>
                      </w:r>
                    </w:p>
                  </w:txbxContent>
                </v:textbox>
              </v:oval>
            </w:pict>
          </mc:Fallback>
        </mc:AlternateContent>
      </w:r>
    </w:p>
    <w:p w:rsidR="004165BE" w:rsidRDefault="007B4AE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11D0DB" wp14:editId="69865A7B">
                <wp:simplePos x="0" y="0"/>
                <wp:positionH relativeFrom="column">
                  <wp:posOffset>5524500</wp:posOffset>
                </wp:positionH>
                <wp:positionV relativeFrom="paragraph">
                  <wp:posOffset>19050</wp:posOffset>
                </wp:positionV>
                <wp:extent cx="1076325" cy="561975"/>
                <wp:effectExtent l="0" t="0" r="2857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7B4AEF" w:rsidP="0056442E">
                            <w:pPr>
                              <w:jc w:val="center"/>
                            </w:pPr>
                            <w:r>
                              <w:t>GEDUNG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11D0DB" id="Oval 15" o:spid="_x0000_s1041" style="position:absolute;margin-left:435pt;margin-top:1.5pt;width:84.75pt;height:44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" fillcolor="#4472c4 [3204]" strokecolor="#1f3763 [1604]" strokeweight="1pt">
                <v:stroke joinstyle="miter"/>
                <v:textbox>
                  <w:txbxContent>
                    <w:p w:rsidR="0056442E" w:rsidRDefault="007B4AEF" w:rsidP="0056442E">
                      <w:pPr>
                        <w:jc w:val="center"/>
                      </w:pPr>
                      <w:r>
                        <w:t>GEDUNG</w:t>
                      </w:r>
                    </w:p>
                  </w:txbxContent>
                </v:textbox>
              </v:oval>
            </w:pict>
          </mc:Fallback>
        </mc:AlternateContent>
      </w:r>
      <w:r w:rsidR="005644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3AF2A7" wp14:editId="557BBDB1">
                <wp:simplePos x="0" y="0"/>
                <wp:positionH relativeFrom="column">
                  <wp:posOffset>352425</wp:posOffset>
                </wp:positionH>
                <wp:positionV relativeFrom="paragraph">
                  <wp:posOffset>9525</wp:posOffset>
                </wp:positionV>
                <wp:extent cx="1038225" cy="790575"/>
                <wp:effectExtent l="0" t="0" r="28575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790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56442E" w:rsidP="0056442E">
                            <w:pPr>
                              <w:jc w:val="center"/>
                            </w:pPr>
                            <w:r>
                              <w:t>NAMA</w:t>
                            </w:r>
                          </w:p>
                          <w:p w:rsidR="007B4AEF" w:rsidRDefault="007B4AEF" w:rsidP="0056442E">
                            <w:pPr>
                              <w:jc w:val="center"/>
                            </w:pPr>
                            <w:r>
                              <w:t>MATKUL</w:t>
                            </w:r>
                          </w:p>
                          <w:p w:rsidR="007B4AEF" w:rsidRDefault="007B4AEF" w:rsidP="0056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3AF2A7" id="Oval 16" o:spid="_x0000_s1042" style="position:absolute;margin-left:27.75pt;margin-top:.75pt;width:81.75pt;height:6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6442E" w:rsidRDefault="0056442E" w:rsidP="0056442E">
                      <w:pPr>
                        <w:jc w:val="center"/>
                      </w:pPr>
                      <w:r>
                        <w:t>NAMA</w:t>
                      </w:r>
                    </w:p>
                    <w:p w:rsidR="007B4AEF" w:rsidRDefault="007B4AEF" w:rsidP="0056442E">
                      <w:pPr>
                        <w:jc w:val="center"/>
                      </w:pPr>
                      <w:r>
                        <w:t>MATKUL</w:t>
                      </w:r>
                    </w:p>
                    <w:p w:rsidR="007B4AEF" w:rsidRDefault="007B4AEF" w:rsidP="0056442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5644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292504" wp14:editId="507DCBA4">
                <wp:simplePos x="0" y="0"/>
                <wp:positionH relativeFrom="column">
                  <wp:posOffset>1762125</wp:posOffset>
                </wp:positionH>
                <wp:positionV relativeFrom="paragraph">
                  <wp:posOffset>9525</wp:posOffset>
                </wp:positionV>
                <wp:extent cx="942975" cy="561975"/>
                <wp:effectExtent l="0" t="0" r="28575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442E" w:rsidRDefault="007B4AEF" w:rsidP="0056442E">
                            <w:pPr>
                              <w:jc w:val="center"/>
                            </w:pPr>
                            <w:r>
                              <w:t>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292504" id="Oval 11" o:spid="_x0000_s1043" style="position:absolute;margin-left:138.75pt;margin-top:.75pt;width:74.25pt;height:44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" fillcolor="#4472c4 [3204]" strokecolor="#1f3763 [1604]" strokeweight="1pt">
                <v:stroke joinstyle="miter"/>
                <v:textbox>
                  <w:txbxContent>
                    <w:p w:rsidR="0056442E" w:rsidRDefault="007B4AEF" w:rsidP="0056442E">
                      <w:pPr>
                        <w:jc w:val="center"/>
                      </w:pPr>
                      <w:r>
                        <w:t>SKS</w:t>
                      </w:r>
                    </w:p>
                  </w:txbxContent>
                </v:textbox>
              </v:oval>
            </w:pict>
          </mc:Fallback>
        </mc:AlternateContent>
      </w:r>
    </w:p>
    <w:p w:rsidR="004165BE" w:rsidRDefault="004165BE"/>
    <w:p w:rsidR="004165BE" w:rsidRDefault="004165BE"/>
    <w:p w:rsidR="004165BE" w:rsidRDefault="004165BE"/>
    <w:p w:rsidR="004165BE" w:rsidRDefault="004165BE"/>
    <w:p w:rsidR="004165BE" w:rsidRDefault="004165BE"/>
    <w:p w:rsidR="004165BE" w:rsidRDefault="004165BE"/>
    <w:p w:rsidR="004165BE" w:rsidRDefault="004165BE"/>
    <w:p w:rsidR="004165BE" w:rsidRDefault="004165BE"/>
    <w:p w:rsidR="00AA20DB" w:rsidRDefault="00AA20DB"/>
    <w:p w:rsidR="004165BE" w:rsidRDefault="008630FA">
      <w:r>
        <w:lastRenderedPageBreak/>
        <w:t xml:space="preserve">2. </w:t>
      </w:r>
      <w:r w:rsidR="0089055F">
        <w:t>Entity :</w:t>
      </w:r>
    </w:p>
    <w:p w:rsidR="004165BE" w:rsidRDefault="0089055F">
      <w:pPr>
        <w:pStyle w:val="ListParagraph"/>
        <w:numPr>
          <w:ilvl w:val="0"/>
          <w:numId w:val="12"/>
        </w:numPr>
      </w:pPr>
      <w:r>
        <w:t xml:space="preserve">Karyawan </w:t>
      </w:r>
      <w:r>
        <w:tab/>
        <w:t>: menyimpan semua data pribadi karyawan.</w:t>
      </w:r>
    </w:p>
    <w:p w:rsidR="004165BE" w:rsidRDefault="0089055F">
      <w:pPr>
        <w:pStyle w:val="ListParagraph"/>
        <w:numPr>
          <w:ilvl w:val="0"/>
          <w:numId w:val="12"/>
        </w:numPr>
      </w:pPr>
      <w:r>
        <w:t xml:space="preserve">Pimpinan  </w:t>
      </w:r>
      <w:r>
        <w:tab/>
        <w:t>: menyimpan semua data pribadi pimpinan.</w:t>
      </w:r>
    </w:p>
    <w:p w:rsidR="004165BE" w:rsidRDefault="0089055F">
      <w:pPr>
        <w:pStyle w:val="ListParagraph"/>
        <w:numPr>
          <w:ilvl w:val="0"/>
          <w:numId w:val="12"/>
        </w:numPr>
      </w:pPr>
      <w:r>
        <w:t xml:space="preserve">Jabatan </w:t>
      </w:r>
      <w:r>
        <w:tab/>
        <w:t>: menyimpan informasi tentang jabatan karyawan di sebuah perusahaan.</w:t>
      </w:r>
    </w:p>
    <w:p w:rsidR="004165BE" w:rsidRDefault="0089055F">
      <w:pPr>
        <w:pStyle w:val="ListParagraph"/>
        <w:numPr>
          <w:ilvl w:val="0"/>
          <w:numId w:val="12"/>
        </w:numPr>
      </w:pPr>
      <w:r>
        <w:t xml:space="preserve">Gaji </w:t>
      </w:r>
      <w:r>
        <w:tab/>
        <w:t>: menyimpan informasi tentang besaran gaji yang di terima karyawan.</w:t>
      </w:r>
    </w:p>
    <w:p w:rsidR="004165BE" w:rsidRDefault="0089055F">
      <w:r>
        <w:t>Attributes :</w:t>
      </w:r>
    </w:p>
    <w:p w:rsidR="004165BE" w:rsidRDefault="0089055F">
      <w:pPr>
        <w:pStyle w:val="ListParagraph"/>
        <w:numPr>
          <w:ilvl w:val="0"/>
          <w:numId w:val="12"/>
        </w:numPr>
      </w:pPr>
      <w:r>
        <w:t>A. Karyawan :</w:t>
      </w:r>
    </w:p>
    <w:p w:rsidR="004165BE" w:rsidRDefault="0089055F">
      <w:pPr>
        <w:pStyle w:val="ListParagraph"/>
        <w:numPr>
          <w:ilvl w:val="0"/>
          <w:numId w:val="13"/>
        </w:numPr>
      </w:pPr>
      <w:r>
        <w:t>Id_karyawan : nomor id untuk karyawan.</w:t>
      </w:r>
      <w:r w:rsidR="008630FA">
        <w:t>(VARCHAR(10)) PK</w:t>
      </w:r>
    </w:p>
    <w:p w:rsidR="004165BE" w:rsidRDefault="0089055F">
      <w:pPr>
        <w:pStyle w:val="ListParagraph"/>
        <w:numPr>
          <w:ilvl w:val="0"/>
          <w:numId w:val="13"/>
        </w:numPr>
      </w:pPr>
      <w:r>
        <w:t>nama_karyawan : nama untuk setiap karyawan.</w:t>
      </w:r>
    </w:p>
    <w:p w:rsidR="004165BE" w:rsidRDefault="004165BE">
      <w:pPr>
        <w:pStyle w:val="ListParagraph"/>
        <w:ind w:left="2160"/>
      </w:pPr>
    </w:p>
    <w:p w:rsidR="004165BE" w:rsidRDefault="0089055F">
      <w:pPr>
        <w:pStyle w:val="ListParagraph"/>
        <w:numPr>
          <w:ilvl w:val="0"/>
          <w:numId w:val="12"/>
        </w:numPr>
      </w:pPr>
      <w:r>
        <w:t>B. Pimpinan :</w:t>
      </w:r>
    </w:p>
    <w:p w:rsidR="004165BE" w:rsidRDefault="0089055F">
      <w:pPr>
        <w:pStyle w:val="ListParagraph"/>
        <w:numPr>
          <w:ilvl w:val="0"/>
          <w:numId w:val="14"/>
        </w:numPr>
      </w:pPr>
      <w:r>
        <w:t>Id_pimpinan : nomor id untuk pimpinan</w:t>
      </w:r>
      <w:r w:rsidR="008630FA">
        <w:t>(VARCHAR(10)) PK</w:t>
      </w:r>
      <w:r>
        <w:t>.</w:t>
      </w:r>
    </w:p>
    <w:p w:rsidR="004165BE" w:rsidRDefault="0089055F">
      <w:pPr>
        <w:pStyle w:val="ListParagraph"/>
        <w:numPr>
          <w:ilvl w:val="0"/>
          <w:numId w:val="14"/>
        </w:numPr>
      </w:pPr>
      <w:r>
        <w:t>nama_pimpinan : nama untuk pimpinan.</w:t>
      </w:r>
    </w:p>
    <w:p w:rsidR="004165BE" w:rsidRDefault="004165BE">
      <w:pPr>
        <w:pStyle w:val="ListParagraph"/>
        <w:ind w:left="2160"/>
      </w:pPr>
    </w:p>
    <w:p w:rsidR="004165BE" w:rsidRDefault="0089055F">
      <w:pPr>
        <w:pStyle w:val="ListParagraph"/>
        <w:numPr>
          <w:ilvl w:val="0"/>
          <w:numId w:val="12"/>
        </w:numPr>
      </w:pPr>
      <w:r>
        <w:t>C. Jabatan :</w:t>
      </w:r>
    </w:p>
    <w:p w:rsidR="004165BE" w:rsidRDefault="0089055F">
      <w:pPr>
        <w:pStyle w:val="ListParagraph"/>
        <w:numPr>
          <w:ilvl w:val="0"/>
          <w:numId w:val="15"/>
        </w:numPr>
      </w:pPr>
      <w:r>
        <w:t>Jenis_jabatan : informasi tentang jenis jabatan karyawan dan pimpinan.</w:t>
      </w:r>
    </w:p>
    <w:p w:rsidR="004165BE" w:rsidRDefault="008630FA">
      <w:pPr>
        <w:pStyle w:val="ListParagraph"/>
        <w:numPr>
          <w:ilvl w:val="0"/>
          <w:numId w:val="15"/>
        </w:numPr>
      </w:pPr>
      <w:r>
        <w:t>Kode</w:t>
      </w:r>
      <w:r w:rsidR="0089055F">
        <w:t>_jabatan : informasi tentang waktu jabatan karyawan dan pimpinan</w:t>
      </w:r>
      <w:r>
        <w:t>(VARCHAR(10))PK</w:t>
      </w:r>
      <w:r w:rsidR="0089055F">
        <w:t>.</w:t>
      </w:r>
    </w:p>
    <w:p w:rsidR="004165BE" w:rsidRDefault="004165BE">
      <w:pPr>
        <w:pStyle w:val="ListParagraph"/>
        <w:ind w:left="2160"/>
      </w:pPr>
    </w:p>
    <w:p w:rsidR="004165BE" w:rsidRDefault="0089055F">
      <w:pPr>
        <w:pStyle w:val="ListParagraph"/>
        <w:numPr>
          <w:ilvl w:val="0"/>
          <w:numId w:val="12"/>
        </w:numPr>
      </w:pPr>
      <w:r>
        <w:t>D. Gaji :</w:t>
      </w:r>
    </w:p>
    <w:p w:rsidR="004165BE" w:rsidRDefault="0089055F">
      <w:pPr>
        <w:pStyle w:val="ListParagraph"/>
        <w:numPr>
          <w:ilvl w:val="0"/>
          <w:numId w:val="16"/>
        </w:numPr>
      </w:pPr>
      <w:r>
        <w:t>jumlah_gaji : besaran jumlah gaji yang di terima karyawan dan pimpinan</w:t>
      </w:r>
      <w:r w:rsidR="00B708A0">
        <w:t>(INTEGER)</w:t>
      </w:r>
      <w:r w:rsidR="00AA20DB">
        <w:t>PK</w:t>
      </w:r>
    </w:p>
    <w:p w:rsidR="004165BE" w:rsidRDefault="0089055F">
      <w:pPr>
        <w:pStyle w:val="ListParagraph"/>
        <w:numPr>
          <w:ilvl w:val="0"/>
          <w:numId w:val="16"/>
        </w:numPr>
      </w:pPr>
      <w:r>
        <w:t>bonu</w:t>
      </w:r>
      <w:r w:rsidR="00AA20DB">
        <w:t>s_gaji  : besaran bonus yang di</w:t>
      </w:r>
      <w:r>
        <w:t xml:space="preserve"> terima karyawan dan pimpinan.</w:t>
      </w:r>
    </w:p>
    <w:p w:rsidR="004165BE" w:rsidRDefault="0089055F">
      <w:r>
        <w:t xml:space="preserve"> Relation : </w:t>
      </w:r>
    </w:p>
    <w:p w:rsidR="004165BE" w:rsidRDefault="0089055F">
      <w:r>
        <w:tab/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4165BE">
        <w:tc>
          <w:tcPr>
            <w:tcW w:w="1803" w:type="dxa"/>
            <w:shd w:val="clear" w:color="auto" w:fill="auto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Karyawan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Pimpinan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Jabatan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Gaji</w:t>
            </w:r>
          </w:p>
        </w:tc>
      </w:tr>
      <w:tr w:rsidR="004165BE"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Karyawan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    -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n:1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 1:1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 m:n</w:t>
            </w:r>
          </w:p>
        </w:tc>
      </w:tr>
      <w:tr w:rsidR="004165BE" w:rsidTr="0089055F"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Pimpinan</w:t>
            </w:r>
          </w:p>
        </w:tc>
        <w:tc>
          <w:tcPr>
            <w:tcW w:w="1803" w:type="dxa"/>
            <w:shd w:val="clear" w:color="auto" w:fill="FF0000"/>
          </w:tcPr>
          <w:p w:rsidR="004165BE" w:rsidRPr="0089055F" w:rsidRDefault="004165BE">
            <w:pPr>
              <w:spacing w:after="0" w:line="240" w:lineRule="auto"/>
              <w:rPr>
                <w:color w:val="FF0000"/>
              </w:rPr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 -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 1:1</w:t>
            </w: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 1:1</w:t>
            </w:r>
          </w:p>
        </w:tc>
      </w:tr>
      <w:tr w:rsidR="004165BE" w:rsidTr="0089055F"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Jabatan</w:t>
            </w:r>
          </w:p>
        </w:tc>
        <w:tc>
          <w:tcPr>
            <w:tcW w:w="1803" w:type="dxa"/>
            <w:shd w:val="clear" w:color="auto" w:fill="FF0000"/>
          </w:tcPr>
          <w:p w:rsidR="004165BE" w:rsidRPr="0089055F" w:rsidRDefault="004165BE">
            <w:pPr>
              <w:spacing w:after="0" w:line="240" w:lineRule="auto"/>
              <w:rPr>
                <w:color w:val="FF0000"/>
              </w:rPr>
            </w:pPr>
          </w:p>
        </w:tc>
        <w:tc>
          <w:tcPr>
            <w:tcW w:w="1803" w:type="dxa"/>
            <w:shd w:val="clear" w:color="auto" w:fill="FF0000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   -</w:t>
            </w:r>
          </w:p>
        </w:tc>
        <w:tc>
          <w:tcPr>
            <w:tcW w:w="1803" w:type="dxa"/>
            <w:shd w:val="clear" w:color="auto" w:fill="auto"/>
          </w:tcPr>
          <w:p w:rsidR="004165BE" w:rsidRDefault="00AA20DB">
            <w:pPr>
              <w:spacing w:after="0" w:line="240" w:lineRule="auto"/>
            </w:pPr>
            <w:r>
              <w:t xml:space="preserve">             m:n</w:t>
            </w:r>
          </w:p>
        </w:tc>
      </w:tr>
      <w:tr w:rsidR="004165BE" w:rsidTr="0089055F"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Gaji</w:t>
            </w:r>
          </w:p>
        </w:tc>
        <w:tc>
          <w:tcPr>
            <w:tcW w:w="1803" w:type="dxa"/>
            <w:shd w:val="clear" w:color="auto" w:fill="FF0000"/>
          </w:tcPr>
          <w:p w:rsidR="004165BE" w:rsidRPr="0089055F" w:rsidRDefault="004165BE">
            <w:pPr>
              <w:spacing w:after="0" w:line="240" w:lineRule="auto"/>
              <w:rPr>
                <w:color w:val="FF0000"/>
              </w:rPr>
            </w:pPr>
          </w:p>
        </w:tc>
        <w:tc>
          <w:tcPr>
            <w:tcW w:w="1803" w:type="dxa"/>
            <w:shd w:val="clear" w:color="auto" w:fill="FF0000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FF0000"/>
          </w:tcPr>
          <w:p w:rsidR="004165BE" w:rsidRDefault="004165BE">
            <w:pPr>
              <w:spacing w:after="0" w:line="240" w:lineRule="auto"/>
            </w:pPr>
          </w:p>
        </w:tc>
        <w:tc>
          <w:tcPr>
            <w:tcW w:w="1803" w:type="dxa"/>
            <w:shd w:val="clear" w:color="auto" w:fill="auto"/>
          </w:tcPr>
          <w:p w:rsidR="004165BE" w:rsidRDefault="0089055F">
            <w:pPr>
              <w:spacing w:after="0" w:line="240" w:lineRule="auto"/>
            </w:pPr>
            <w:r>
              <w:t xml:space="preserve">                -</w:t>
            </w:r>
          </w:p>
        </w:tc>
      </w:tr>
    </w:tbl>
    <w:p w:rsidR="004165BE" w:rsidRDefault="004165BE"/>
    <w:p w:rsidR="00AA20DB" w:rsidRDefault="00AA20DB" w:rsidP="00AA20DB">
      <w:pPr>
        <w:pStyle w:val="ListParagraph"/>
        <w:numPr>
          <w:ilvl w:val="0"/>
          <w:numId w:val="17"/>
        </w:numPr>
      </w:pPr>
      <w:r>
        <w:t>Karyawan memiliki pimpinan :</w:t>
      </w:r>
    </w:p>
    <w:p w:rsidR="00AA20DB" w:rsidRDefault="00AA20DB" w:rsidP="00AA20DB">
      <w:pPr>
        <w:pStyle w:val="ListParagraph"/>
      </w:pPr>
      <w:r>
        <w:t>1. Tabel Utama : Karyawan, Pimpinan</w:t>
      </w:r>
    </w:p>
    <w:p w:rsidR="00AA20DB" w:rsidRDefault="00AA20DB" w:rsidP="00AA20DB">
      <w:pPr>
        <w:pStyle w:val="ListParagraph"/>
      </w:pPr>
      <w:r>
        <w:t>2. Tabel kedua  : Karyawan_has_pimpinan</w:t>
      </w:r>
    </w:p>
    <w:p w:rsidR="00AA20DB" w:rsidRDefault="00AA20DB" w:rsidP="00AA20DB">
      <w:pPr>
        <w:pStyle w:val="ListParagraph"/>
      </w:pPr>
      <w:r>
        <w:t>3. Relationship  : many-to-one (n:1)</w:t>
      </w:r>
    </w:p>
    <w:p w:rsidR="00AA20DB" w:rsidRDefault="00AA20DB" w:rsidP="00AA20DB">
      <w:pPr>
        <w:pStyle w:val="ListParagraph"/>
      </w:pPr>
      <w:r>
        <w:t>4. Attribute penghubung : id_karyawan, id_pimpinan (FK id_karyawan, id_pimpinan karyawan has pimpinan )</w: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  <w:numPr>
          <w:ilvl w:val="0"/>
          <w:numId w:val="17"/>
        </w:numPr>
      </w:pPr>
      <w:r>
        <w:t>Karyawan memiliki jabatan :</w:t>
      </w:r>
    </w:p>
    <w:p w:rsidR="00AA20DB" w:rsidRDefault="00AA20DB" w:rsidP="00AA20DB">
      <w:pPr>
        <w:pStyle w:val="ListParagraph"/>
      </w:pPr>
      <w:r>
        <w:t xml:space="preserve">1. Tabel Utama : Karyawan, jabatan           </w:t>
      </w:r>
    </w:p>
    <w:p w:rsidR="00AA20DB" w:rsidRDefault="00AA20DB" w:rsidP="00AA20DB">
      <w:pPr>
        <w:pStyle w:val="ListParagraph"/>
      </w:pPr>
      <w:r>
        <w:t>2. Tabel Kedua :  Karyawan_has_jabatan</w:t>
      </w:r>
    </w:p>
    <w:p w:rsidR="00AA20DB" w:rsidRDefault="00AA20DB" w:rsidP="00AA20DB">
      <w:pPr>
        <w:pStyle w:val="ListParagraph"/>
      </w:pPr>
      <w:r>
        <w:t>3. Relationship : one-to-one(1:1)</w:t>
      </w:r>
    </w:p>
    <w:p w:rsidR="00AA20DB" w:rsidRDefault="00AA20DB" w:rsidP="00AA20DB">
      <w:pPr>
        <w:pStyle w:val="ListParagraph"/>
      </w:pPr>
      <w:r>
        <w:t>4. Attribute penghubung : id_karyawan, kode_jabatan (FK id_karyawan, kode_karyawan karyawan has jabatan)</w:t>
      </w:r>
    </w:p>
    <w:p w:rsidR="00AA20DB" w:rsidRDefault="00AA20DB" w:rsidP="00AA20DB">
      <w:pPr>
        <w:pStyle w:val="ListParagraph"/>
        <w:numPr>
          <w:ilvl w:val="0"/>
          <w:numId w:val="17"/>
        </w:numPr>
      </w:pPr>
      <w:r>
        <w:lastRenderedPageBreak/>
        <w:t>Karyawan memiliki gaji :</w:t>
      </w:r>
    </w:p>
    <w:p w:rsidR="00AA20DB" w:rsidRDefault="00AA20DB" w:rsidP="00AA20DB">
      <w:pPr>
        <w:pStyle w:val="ListParagraph"/>
      </w:pPr>
      <w:r>
        <w:t>1. Tabel Utama : Karyawan, gaji</w:t>
      </w:r>
    </w:p>
    <w:p w:rsidR="00AA20DB" w:rsidRDefault="00AA20DB" w:rsidP="00AA20DB">
      <w:pPr>
        <w:pStyle w:val="ListParagraph"/>
      </w:pPr>
      <w:r>
        <w:t>2. Tabel Kedua  : Karyawan_has_gaji</w:t>
      </w:r>
    </w:p>
    <w:p w:rsidR="00AA20DB" w:rsidRDefault="00AA20DB" w:rsidP="00AA20DB">
      <w:pPr>
        <w:pStyle w:val="ListParagraph"/>
      </w:pPr>
      <w:r>
        <w:t>3. Relationship : many-to-many (n:m)</w:t>
      </w:r>
    </w:p>
    <w:p w:rsidR="00AA20DB" w:rsidRDefault="00AA20DB" w:rsidP="00AA20DB">
      <w:pPr>
        <w:pStyle w:val="ListParagraph"/>
      </w:pPr>
      <w:r>
        <w:t>4. Attribute penghubung : id_karyawan, jumlah_gaji(FK id_karyawan, jumlah_gaji karyawan has gaji)</w: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  <w:numPr>
          <w:ilvl w:val="0"/>
          <w:numId w:val="17"/>
        </w:numPr>
      </w:pPr>
      <w:r>
        <w:t>Pimpinan memiliki jabatan :</w:t>
      </w:r>
    </w:p>
    <w:p w:rsidR="00AA20DB" w:rsidRDefault="00AA20DB" w:rsidP="00AA20DB">
      <w:pPr>
        <w:pStyle w:val="ListParagraph"/>
      </w:pPr>
      <w:r>
        <w:t>1. Tabel Utama : Pimpinan, jabatan</w:t>
      </w:r>
    </w:p>
    <w:p w:rsidR="00AA20DB" w:rsidRDefault="00AA20DB" w:rsidP="00AA20DB">
      <w:pPr>
        <w:pStyle w:val="ListParagraph"/>
      </w:pPr>
      <w:r>
        <w:t>2. Tabel Kedua : Pimpinan_has_jabatan</w:t>
      </w:r>
    </w:p>
    <w:p w:rsidR="00AA20DB" w:rsidRDefault="00AA20DB" w:rsidP="00AA20DB">
      <w:pPr>
        <w:pStyle w:val="ListParagraph"/>
      </w:pPr>
      <w:r>
        <w:t>3. Relationship : one-to-one (1:1)</w:t>
      </w:r>
    </w:p>
    <w:p w:rsidR="00AA20DB" w:rsidRDefault="00AA20DB" w:rsidP="00AA20DB">
      <w:pPr>
        <w:pStyle w:val="ListParagraph"/>
      </w:pPr>
      <w:r>
        <w:t>4. Attribute penghubung : id_pimpinan, kode_jabatan (FK id_pimpinan, kode_jabatan pimpinan has jabatan)</w: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  <w:numPr>
          <w:ilvl w:val="0"/>
          <w:numId w:val="17"/>
        </w:numPr>
      </w:pPr>
      <w:r>
        <w:t>Pimpinan memiki gaji :</w:t>
      </w:r>
    </w:p>
    <w:p w:rsidR="00AA20DB" w:rsidRDefault="00AA20DB" w:rsidP="00AA20DB">
      <w:pPr>
        <w:pStyle w:val="ListParagraph"/>
      </w:pPr>
      <w:r>
        <w:t>1. Tabel Utama : Pimpinan, gaji</w:t>
      </w:r>
    </w:p>
    <w:p w:rsidR="00AA20DB" w:rsidRDefault="00AA20DB" w:rsidP="00AA20DB">
      <w:pPr>
        <w:pStyle w:val="ListParagraph"/>
      </w:pPr>
      <w:r>
        <w:t>2. Tabel Kedua : pimpinan_has_gaji</w:t>
      </w:r>
    </w:p>
    <w:p w:rsidR="00AA20DB" w:rsidRDefault="00AA20DB" w:rsidP="00AA20DB">
      <w:pPr>
        <w:pStyle w:val="ListParagraph"/>
      </w:pPr>
      <w:r>
        <w:t>3. Relationship : one-to-one (1:1)</w:t>
      </w:r>
    </w:p>
    <w:p w:rsidR="00AA20DB" w:rsidRDefault="00AA20DB" w:rsidP="00AA20DB">
      <w:pPr>
        <w:pStyle w:val="ListParagraph"/>
      </w:pPr>
      <w:r>
        <w:t>4. Attribute : id_pimpinan, jumlah_gaji (FK id_pimpinan, jumlah_gaji pimpinan has gaji)</w: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  <w:numPr>
          <w:ilvl w:val="0"/>
          <w:numId w:val="17"/>
        </w:numPr>
      </w:pPr>
      <w:r>
        <w:t>Jabatan memiliki gaji :</w:t>
      </w:r>
    </w:p>
    <w:p w:rsidR="00AA20DB" w:rsidRDefault="00AA20DB" w:rsidP="00AA20DB">
      <w:pPr>
        <w:pStyle w:val="ListParagraph"/>
      </w:pPr>
      <w:r>
        <w:t>1. Tabel Utama : Jabatan, gaji</w:t>
      </w:r>
    </w:p>
    <w:p w:rsidR="00AA20DB" w:rsidRDefault="00AA20DB" w:rsidP="00AA20DB">
      <w:pPr>
        <w:pStyle w:val="ListParagraph"/>
      </w:pPr>
      <w:r>
        <w:t>2. Tabel Kedua  : jabatan_has_gaji</w:t>
      </w:r>
    </w:p>
    <w:p w:rsidR="00AA20DB" w:rsidRDefault="00AA20DB" w:rsidP="00AA20DB">
      <w:pPr>
        <w:pStyle w:val="ListParagraph"/>
      </w:pPr>
      <w:r>
        <w:t>3. Relationship : many-to many(m:n)</w:t>
      </w:r>
    </w:p>
    <w:p w:rsidR="004165BE" w:rsidRDefault="00AA20DB" w:rsidP="00AA20DB">
      <w:pPr>
        <w:pStyle w:val="ListParagraph"/>
      </w:pPr>
      <w:r>
        <w:t>4. Attribute  : kode_jabatan,jumlah_gaji (FK kode_jabatan, jumlah_gaji jabatan has gaji</w: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  <w:r>
        <w:t>ERD :</w:t>
      </w: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5077683" wp14:editId="7A5A6244">
                <wp:simplePos x="0" y="0"/>
                <wp:positionH relativeFrom="page">
                  <wp:posOffset>6274435</wp:posOffset>
                </wp:positionH>
                <wp:positionV relativeFrom="paragraph">
                  <wp:posOffset>146050</wp:posOffset>
                </wp:positionV>
                <wp:extent cx="1219200" cy="561975"/>
                <wp:effectExtent l="0" t="0" r="19050" b="2857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NAMA</w:t>
                            </w:r>
                            <w:r w:rsidRPr="00AA20DB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3AA7AC4" wp14:editId="7E349CB9">
                                  <wp:extent cx="666750" cy="310116"/>
                                  <wp:effectExtent l="0" t="0" r="0" b="0"/>
                                  <wp:docPr id="49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3101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5077683" id="Oval 48" o:spid="_x0000_s1044" style="position:absolute;left:0;text-align:left;margin-left:494.05pt;margin-top:11.5pt;width:96pt;height:44.25pt;z-index:2517473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NAMA</w:t>
                      </w:r>
                      <w:r w:rsidRPr="00AA20DB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3AA7AC4" wp14:editId="7E349CB9">
                            <wp:extent cx="666750" cy="310116"/>
                            <wp:effectExtent l="0" t="0" r="0" b="0"/>
                            <wp:docPr id="49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750" cy="3101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878D35F" wp14:editId="4E51C957">
                <wp:simplePos x="0" y="0"/>
                <wp:positionH relativeFrom="column">
                  <wp:posOffset>-504825</wp:posOffset>
                </wp:positionH>
                <wp:positionV relativeFrom="paragraph">
                  <wp:posOffset>155575</wp:posOffset>
                </wp:positionV>
                <wp:extent cx="1219200" cy="561975"/>
                <wp:effectExtent l="0" t="0" r="19050" b="2857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878D35F" id="Oval 44" o:spid="_x0000_s1045" style="position:absolute;left:0;text-align:left;margin-left:-39.75pt;margin-top:12.25pt;width:96pt;height:44.2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135B919" wp14:editId="050A943B">
                <wp:simplePos x="0" y="0"/>
                <wp:positionH relativeFrom="column">
                  <wp:posOffset>3533775</wp:posOffset>
                </wp:positionH>
                <wp:positionV relativeFrom="paragraph">
                  <wp:posOffset>9525</wp:posOffset>
                </wp:positionV>
                <wp:extent cx="1219200" cy="561975"/>
                <wp:effectExtent l="0" t="0" r="19050" b="28575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35B919" id="Oval 50" o:spid="_x0000_s1046" style="position:absolute;left:0;text-align:left;margin-left:278.25pt;margin-top:.75pt;width:96pt;height:44.2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1E54BFE" wp14:editId="54A102DB">
                <wp:simplePos x="0" y="0"/>
                <wp:positionH relativeFrom="column">
                  <wp:posOffset>1352550</wp:posOffset>
                </wp:positionH>
                <wp:positionV relativeFrom="paragraph">
                  <wp:posOffset>9525</wp:posOffset>
                </wp:positionV>
                <wp:extent cx="1219200" cy="561975"/>
                <wp:effectExtent l="0" t="0" r="19050" b="2857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NAMA</w:t>
                            </w:r>
                            <w:r w:rsidRPr="00AA20DB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731C590" wp14:editId="3B74F7F6">
                                  <wp:extent cx="666750" cy="310116"/>
                                  <wp:effectExtent l="0" t="0" r="0" b="0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3101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E54BFE" id="Oval 46" o:spid="_x0000_s1047" style="position:absolute;left:0;text-align:left;margin-left:106.5pt;margin-top:.75pt;width:96pt;height:44.2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NAMA</w:t>
                      </w:r>
                      <w:r w:rsidRPr="00AA20DB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731C590" wp14:editId="3B74F7F6">
                            <wp:extent cx="666750" cy="310116"/>
                            <wp:effectExtent l="0" t="0" r="0" b="0"/>
                            <wp:docPr id="47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750" cy="3101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580A78" wp14:editId="47968059">
                <wp:simplePos x="0" y="0"/>
                <wp:positionH relativeFrom="column">
                  <wp:posOffset>5962650</wp:posOffset>
                </wp:positionH>
                <wp:positionV relativeFrom="paragraph">
                  <wp:posOffset>225425</wp:posOffset>
                </wp:positionV>
                <wp:extent cx="333375" cy="447675"/>
                <wp:effectExtent l="0" t="0" r="28575" b="2857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8556C" id="Straight Connector 60" o:spid="_x0000_s1026" style="position:absolute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9.5pt,17.75pt" to="495.75pt,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9CCEAD8" wp14:editId="155A0E07">
                <wp:simplePos x="0" y="0"/>
                <wp:positionH relativeFrom="column">
                  <wp:posOffset>4400549</wp:posOffset>
                </wp:positionH>
                <wp:positionV relativeFrom="paragraph">
                  <wp:posOffset>89535</wp:posOffset>
                </wp:positionV>
                <wp:extent cx="742950" cy="47625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757EA" id="Straight Connector 61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5pt,7.05pt" to="40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AD8E6CE" wp14:editId="2E1B3285">
                <wp:simplePos x="0" y="0"/>
                <wp:positionH relativeFrom="column">
                  <wp:posOffset>1314450</wp:posOffset>
                </wp:positionH>
                <wp:positionV relativeFrom="paragraph">
                  <wp:posOffset>60959</wp:posOffset>
                </wp:positionV>
                <wp:extent cx="333375" cy="447675"/>
                <wp:effectExtent l="0" t="0" r="28575" b="2857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D2A1D" id="Straight Connector 56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4.8pt" to="129.7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46DEF4E" wp14:editId="68827F1E">
                <wp:simplePos x="0" y="0"/>
                <wp:positionH relativeFrom="column">
                  <wp:posOffset>-47625</wp:posOffset>
                </wp:positionH>
                <wp:positionV relativeFrom="paragraph">
                  <wp:posOffset>41910</wp:posOffset>
                </wp:positionV>
                <wp:extent cx="485775" cy="438150"/>
                <wp:effectExtent l="0" t="0" r="28575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292A6" id="Straight Connector 55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3.3pt" to="34.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FD505E6" wp14:editId="4A501EA6">
                <wp:simplePos x="0" y="0"/>
                <wp:positionH relativeFrom="column">
                  <wp:posOffset>4924425</wp:posOffset>
                </wp:positionH>
                <wp:positionV relativeFrom="paragraph">
                  <wp:posOffset>10160</wp:posOffset>
                </wp:positionV>
                <wp:extent cx="1181100" cy="64770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Pimpinan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505E6" id="Rectangle 43" o:spid="_x0000_s1048" style="position:absolute;left:0;text-align:left;margin-left:387.75pt;margin-top:.8pt;width:93pt;height:5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" fillcolor="#4472c4 [3204]" strokecolor="#1f3763 [1604]" strokeweight="1pt"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Pimpinan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B494D3" wp14:editId="70BE70A4">
                <wp:simplePos x="0" y="0"/>
                <wp:positionH relativeFrom="column">
                  <wp:posOffset>304800</wp:posOffset>
                </wp:positionH>
                <wp:positionV relativeFrom="paragraph">
                  <wp:posOffset>10160</wp:posOffset>
                </wp:positionV>
                <wp:extent cx="1181100" cy="6477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 xml:space="preserve">Karyawan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494D3" id="Rectangle 7" o:spid="_x0000_s1049" style="position:absolute;left:0;text-align:left;margin-left:24pt;margin-top:.8pt;width:93pt;height:5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" fillcolor="#4472c4 [3204]" strokecolor="#1f3763 [1604]" strokeweight="1pt"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 xml:space="preserve">Karyawan </w:t>
                      </w:r>
                    </w:p>
                  </w:txbxContent>
                </v:textbox>
              </v:rect>
            </w:pict>
          </mc:Fallback>
        </mc:AlternateConten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57CFC19" wp14:editId="76DFFF14">
                <wp:simplePos x="0" y="0"/>
                <wp:positionH relativeFrom="margin">
                  <wp:posOffset>5572124</wp:posOffset>
                </wp:positionH>
                <wp:positionV relativeFrom="paragraph">
                  <wp:posOffset>133985</wp:posOffset>
                </wp:positionV>
                <wp:extent cx="9525" cy="1647825"/>
                <wp:effectExtent l="0" t="0" r="28575" b="2857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47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6BF69" id="Straight Connector 67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8.75pt,10.55pt" to="439.5pt,1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74C1383" wp14:editId="1C95686D">
                <wp:simplePos x="0" y="0"/>
                <wp:positionH relativeFrom="column">
                  <wp:posOffset>923925</wp:posOffset>
                </wp:positionH>
                <wp:positionV relativeFrom="paragraph">
                  <wp:posOffset>105410</wp:posOffset>
                </wp:positionV>
                <wp:extent cx="19050" cy="1695450"/>
                <wp:effectExtent l="0" t="0" r="19050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69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03C021" id="Straight Connector 68" o:spid="_x0000_s1026" style="position:absolute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75pt,8.3pt" to="74.25pt,1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AD3DD4A" wp14:editId="1CDD227F">
                <wp:simplePos x="0" y="0"/>
                <wp:positionH relativeFrom="column">
                  <wp:posOffset>828675</wp:posOffset>
                </wp:positionH>
                <wp:positionV relativeFrom="paragraph">
                  <wp:posOffset>10159</wp:posOffset>
                </wp:positionV>
                <wp:extent cx="4276725" cy="1762125"/>
                <wp:effectExtent l="0" t="0" r="28575" b="2857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6725" cy="1762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B1327" id="Straight Connector 64" o:spid="_x0000_s1026" style="position:absolute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25pt,.8pt" to="402pt,1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3CDA0CE" wp14:editId="129ED60E">
                <wp:simplePos x="0" y="0"/>
                <wp:positionH relativeFrom="column">
                  <wp:posOffset>1485900</wp:posOffset>
                </wp:positionH>
                <wp:positionV relativeFrom="paragraph">
                  <wp:posOffset>26035</wp:posOffset>
                </wp:positionV>
                <wp:extent cx="1295400" cy="571500"/>
                <wp:effectExtent l="0" t="0" r="19050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7E18E" id="Straight Connector 65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2.05pt" to="219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94751C4" wp14:editId="00188CDF">
                <wp:simplePos x="0" y="0"/>
                <wp:positionH relativeFrom="column">
                  <wp:posOffset>2105025</wp:posOffset>
                </wp:positionH>
                <wp:positionV relativeFrom="paragraph">
                  <wp:posOffset>90170</wp:posOffset>
                </wp:positionV>
                <wp:extent cx="1914525" cy="1076325"/>
                <wp:effectExtent l="19050" t="19050" r="28575" b="47625"/>
                <wp:wrapNone/>
                <wp:docPr id="63" name="Diamon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0763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MEMILIKI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751C4" id="Diamond 63" o:spid="_x0000_s1050" type="#_x0000_t4" style="position:absolute;left:0;text-align:left;margin-left:165.75pt;margin-top:7.1pt;width:150.75pt;height:84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" fillcolor="#4472c4 [3204]" strokecolor="#1f3763 [1604]" strokeweight="1pt"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MEMILIKI</w:t>
                      </w:r>
                    </w:p>
                  </w:txbxContent>
                </v:textbox>
              </v:shape>
            </w:pict>
          </mc:Fallback>
        </mc:AlternateConten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80E6004" wp14:editId="3A867011">
                <wp:simplePos x="0" y="0"/>
                <wp:positionH relativeFrom="column">
                  <wp:posOffset>3819525</wp:posOffset>
                </wp:positionH>
                <wp:positionV relativeFrom="paragraph">
                  <wp:posOffset>10794</wp:posOffset>
                </wp:positionV>
                <wp:extent cx="1304925" cy="828675"/>
                <wp:effectExtent l="0" t="0" r="28575" b="2857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828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7F40C8" id="Straight Connector 66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75pt,.85pt" to="403.5pt,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" strokecolor="#4472c4 [3204]" strokeweight=".5pt">
                <v:stroke joinstyle="miter"/>
              </v:line>
            </w:pict>
          </mc:Fallback>
        </mc:AlternateConten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D8CFD2" wp14:editId="30A99C6F">
                <wp:simplePos x="0" y="0"/>
                <wp:positionH relativeFrom="column">
                  <wp:posOffset>352425</wp:posOffset>
                </wp:positionH>
                <wp:positionV relativeFrom="paragraph">
                  <wp:posOffset>14605</wp:posOffset>
                </wp:positionV>
                <wp:extent cx="1181100" cy="64770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8CFD2" id="Rectangle 41" o:spid="_x0000_s1051" style="position:absolute;left:0;text-align:left;margin-left:27.75pt;margin-top:1.15pt;width:93pt;height:5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" fillcolor="#4472c4 [3204]" strokecolor="#1f3763 [1604]" strokeweight="1pt"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Jabatan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E30C96" wp14:editId="2266D486">
                <wp:simplePos x="0" y="0"/>
                <wp:positionH relativeFrom="column">
                  <wp:posOffset>4991100</wp:posOffset>
                </wp:positionH>
                <wp:positionV relativeFrom="paragraph">
                  <wp:posOffset>14605</wp:posOffset>
                </wp:positionV>
                <wp:extent cx="1181100" cy="647700"/>
                <wp:effectExtent l="0" t="0" r="1905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Gaji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30C96" id="Rectangle 42" o:spid="_x0000_s1052" style="position:absolute;left:0;text-align:left;margin-left:393pt;margin-top:1.15pt;width:93pt;height:5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" fillcolor="#4472c4 [3204]" strokecolor="#1f3763 [1604]" strokeweight="1pt"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Gaji</w:t>
                      </w:r>
                    </w:p>
                  </w:txbxContent>
                </v:textbox>
              </v:rect>
            </w:pict>
          </mc:Fallback>
        </mc:AlternateContent>
      </w: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B16500D" wp14:editId="7209BA8B">
                <wp:simplePos x="0" y="0"/>
                <wp:positionH relativeFrom="column">
                  <wp:posOffset>6029324</wp:posOffset>
                </wp:positionH>
                <wp:positionV relativeFrom="paragraph">
                  <wp:posOffset>195580</wp:posOffset>
                </wp:positionV>
                <wp:extent cx="314325" cy="600075"/>
                <wp:effectExtent l="0" t="0" r="28575" b="2857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50AB6" id="Straight Connector 6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4.75pt,15.4pt" to="499.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80F0972" wp14:editId="13EA1E61">
                <wp:simplePos x="0" y="0"/>
                <wp:positionH relativeFrom="column">
                  <wp:posOffset>4486274</wp:posOffset>
                </wp:positionH>
                <wp:positionV relativeFrom="paragraph">
                  <wp:posOffset>12066</wp:posOffset>
                </wp:positionV>
                <wp:extent cx="619125" cy="628650"/>
                <wp:effectExtent l="0" t="0" r="2857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6597E" id="Straight Connector 57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25pt,.95pt" to="402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79C190D" wp14:editId="5A79C8D6">
                <wp:simplePos x="0" y="0"/>
                <wp:positionH relativeFrom="column">
                  <wp:posOffset>1209675</wp:posOffset>
                </wp:positionH>
                <wp:positionV relativeFrom="paragraph">
                  <wp:posOffset>12065</wp:posOffset>
                </wp:positionV>
                <wp:extent cx="466725" cy="457200"/>
                <wp:effectExtent l="0" t="0" r="28575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DA491" id="Straight Connector 59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25pt,.95pt" to="132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D1A8DAA" wp14:editId="4EB97704">
                <wp:simplePos x="0" y="0"/>
                <wp:positionH relativeFrom="column">
                  <wp:posOffset>228599</wp:posOffset>
                </wp:positionH>
                <wp:positionV relativeFrom="paragraph">
                  <wp:posOffset>12066</wp:posOffset>
                </wp:positionV>
                <wp:extent cx="295275" cy="628650"/>
                <wp:effectExtent l="0" t="0" r="285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8273E" id="Straight Connector 58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.95pt" to="41.25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" strokecolor="#4472c4 [3204]" strokeweight=".5pt">
                <v:stroke joinstyle="miter"/>
              </v:line>
            </w:pict>
          </mc:Fallback>
        </mc:AlternateContent>
      </w:r>
    </w:p>
    <w:p w:rsidR="00AA20DB" w:rsidRDefault="00AA20DB" w:rsidP="00AA20D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66BB7D0" wp14:editId="7D7790E2">
                <wp:simplePos x="0" y="0"/>
                <wp:positionH relativeFrom="column">
                  <wp:posOffset>3486150</wp:posOffset>
                </wp:positionH>
                <wp:positionV relativeFrom="paragraph">
                  <wp:posOffset>199390</wp:posOffset>
                </wp:positionV>
                <wp:extent cx="1219200" cy="561975"/>
                <wp:effectExtent l="0" t="0" r="19050" b="28575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JUMLAH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66BB7D0" id="Oval 51" o:spid="_x0000_s1053" style="position:absolute;left:0;text-align:left;margin-left:274.5pt;margin-top:15.7pt;width:96pt;height:44.2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" fillcolor="#4472c4 [3204]" strokecolor="#1f3763 [1604]" strokeweight="1pt">
                <v:stroke joinstyle="miter"/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JUMLAH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FE24A3" wp14:editId="26D068D8">
                <wp:simplePos x="0" y="0"/>
                <wp:positionH relativeFrom="column">
                  <wp:posOffset>5362575</wp:posOffset>
                </wp:positionH>
                <wp:positionV relativeFrom="paragraph">
                  <wp:posOffset>199390</wp:posOffset>
                </wp:positionV>
                <wp:extent cx="1219200" cy="561975"/>
                <wp:effectExtent l="0" t="0" r="19050" b="28575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BONUS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EFE24A3" id="Oval 52" o:spid="_x0000_s1054" style="position:absolute;left:0;text-align:left;margin-left:422.25pt;margin-top:15.7pt;width:96pt;height:44.2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BONUS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452E20A" wp14:editId="1AB65C9F">
                <wp:simplePos x="0" y="0"/>
                <wp:positionH relativeFrom="column">
                  <wp:posOffset>1076325</wp:posOffset>
                </wp:positionH>
                <wp:positionV relativeFrom="paragraph">
                  <wp:posOffset>199390</wp:posOffset>
                </wp:positionV>
                <wp:extent cx="1219200" cy="561975"/>
                <wp:effectExtent l="0" t="0" r="19050" b="28575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452E20A" id="Oval 53" o:spid="_x0000_s1055" style="position:absolute;left:0;text-align:left;margin-left:84.75pt;margin-top:15.7pt;width:96pt;height:44.2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" fillcolor="#4472c4 [3204]" strokecolor="#1f3763 [1604]" strokeweight="1pt">
                <v:stroke joinstyle="miter"/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KODE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10C0212" wp14:editId="24B8633A">
                <wp:simplePos x="0" y="0"/>
                <wp:positionH relativeFrom="column">
                  <wp:posOffset>-704850</wp:posOffset>
                </wp:positionH>
                <wp:positionV relativeFrom="paragraph">
                  <wp:posOffset>180340</wp:posOffset>
                </wp:positionV>
                <wp:extent cx="1219200" cy="561975"/>
                <wp:effectExtent l="0" t="0" r="19050" b="28575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0DB" w:rsidRDefault="00AA20DB" w:rsidP="00AA20DB">
                            <w:pPr>
                              <w:jc w:val="center"/>
                            </w:pPr>
                            <w:r>
                              <w:t>JENIS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10C0212" id="Oval 54" o:spid="_x0000_s1056" style="position:absolute;left:0;text-align:left;margin-left:-55.5pt;margin-top:14.2pt;width:96pt;height:44.25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AA20DB" w:rsidRDefault="00AA20DB" w:rsidP="00AA20DB">
                      <w:pPr>
                        <w:jc w:val="center"/>
                      </w:pPr>
                      <w:r>
                        <w:t>JENIS</w:t>
                      </w:r>
                    </w:p>
                  </w:txbxContent>
                </v:textbox>
              </v:oval>
            </w:pict>
          </mc:Fallback>
        </mc:AlternateContent>
      </w:r>
      <w:bookmarkStart w:id="0" w:name="_GoBack"/>
      <w:bookmarkEnd w:id="0"/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</w:p>
    <w:p w:rsidR="00AA20DB" w:rsidRDefault="00AA20DB" w:rsidP="00AA20DB">
      <w:pPr>
        <w:pStyle w:val="ListParagraph"/>
      </w:pPr>
    </w:p>
    <w:sectPr w:rsidR="00AA20DB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00"/>
    <w:family w:val="auto"/>
    <w:pitch w:val="default"/>
  </w:font>
  <w:font w:name="Lohit Devanagari">
    <w:altName w:val="Times New Roman"/>
    <w:charset w:val="00"/>
    <w:family w:val="auto"/>
    <w:pitch w:val="default"/>
  </w:font>
  <w:font w:name="OpenSymbol">
    <w:altName w:val="Alex Brush"/>
    <w:charset w:val="02"/>
    <w:family w:val="auto"/>
    <w:pitch w:val="default"/>
  </w:font>
  <w:font w:name="Liberation Sans">
    <w:altName w:val="Arial"/>
    <w:charset w:val="01"/>
    <w:family w:val="swiss"/>
    <w:pitch w:val="default"/>
  </w:font>
  <w:font w:name="Noto Sans CJK SC">
    <w:altName w:val="Alex Brush"/>
    <w:charset w:val="00"/>
    <w:family w:val="auto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239341B"/>
    <w:multiLevelType w:val="multilevel"/>
    <w:tmpl w:val="9239341B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">
    <w:nsid w:val="926EAB32"/>
    <w:multiLevelType w:val="multilevel"/>
    <w:tmpl w:val="926EAB32"/>
    <w:lvl w:ilvl="0">
      <w:start w:val="1"/>
      <w:numFmt w:val="decimal"/>
      <w:suff w:val="space"/>
      <w:lvlText w:val="%1."/>
      <w:lvlJc w:val="left"/>
      <w:pPr>
        <w:ind w:left="1945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2785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3205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3625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4045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4465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4885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5305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5725" w:hanging="420"/>
      </w:pPr>
      <w:rPr>
        <w:rFonts w:hint="default"/>
      </w:rPr>
    </w:lvl>
  </w:abstractNum>
  <w:abstractNum w:abstractNumId="2">
    <w:nsid w:val="B5E306ED"/>
    <w:multiLevelType w:val="multilevel"/>
    <w:tmpl w:val="B5E306ED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nsid w:val="BF205925"/>
    <w:multiLevelType w:val="multilevel"/>
    <w:tmpl w:val="BF205925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>
    <w:nsid w:val="CF092B84"/>
    <w:multiLevelType w:val="multilevel"/>
    <w:tmpl w:val="CF092B8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>
    <w:nsid w:val="D0F25E12"/>
    <w:multiLevelType w:val="singleLevel"/>
    <w:tmpl w:val="D0F25E12"/>
    <w:lvl w:ilvl="0">
      <w:start w:val="1"/>
      <w:numFmt w:val="decimal"/>
      <w:suff w:val="space"/>
      <w:lvlText w:val="%1."/>
      <w:lvlJc w:val="left"/>
      <w:pPr>
        <w:ind w:left="1945" w:firstLine="0"/>
      </w:pPr>
    </w:lvl>
  </w:abstractNum>
  <w:abstractNum w:abstractNumId="6">
    <w:nsid w:val="E67C152A"/>
    <w:multiLevelType w:val="multilevel"/>
    <w:tmpl w:val="E67C152A"/>
    <w:lvl w:ilvl="0">
      <w:start w:val="1"/>
      <w:numFmt w:val="decimal"/>
      <w:suff w:val="space"/>
      <w:lvlText w:val="%1."/>
      <w:lvlJc w:val="left"/>
      <w:pPr>
        <w:ind w:left="1987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2827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3247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3667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4087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4507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4927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5347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5767" w:hanging="420"/>
      </w:pPr>
      <w:rPr>
        <w:rFonts w:hint="default"/>
      </w:rPr>
    </w:lvl>
  </w:abstractNum>
  <w:abstractNum w:abstractNumId="7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465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25" w:hanging="360"/>
      </w:pPr>
      <w:rPr>
        <w:rFonts w:ascii="Wingdings" w:hAnsi="Wingdings" w:cs="Wingdings" w:hint="default"/>
      </w:rPr>
    </w:lvl>
  </w:abstractNum>
  <w:abstractNum w:abstractNumId="8">
    <w:nsid w:val="0248C179"/>
    <w:multiLevelType w:val="multilevel"/>
    <w:tmpl w:val="0248C179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2355" w:hanging="360"/>
      </w:pPr>
    </w:lvl>
    <w:lvl w:ilvl="1">
      <w:start w:val="1"/>
      <w:numFmt w:val="lowerLetter"/>
      <w:lvlText w:val="%2."/>
      <w:lvlJc w:val="left"/>
      <w:pPr>
        <w:ind w:left="3075" w:hanging="360"/>
      </w:pPr>
    </w:lvl>
    <w:lvl w:ilvl="2">
      <w:start w:val="1"/>
      <w:numFmt w:val="lowerRoman"/>
      <w:lvlText w:val="%3."/>
      <w:lvlJc w:val="right"/>
      <w:pPr>
        <w:ind w:left="3795" w:hanging="180"/>
      </w:pPr>
    </w:lvl>
    <w:lvl w:ilvl="3">
      <w:start w:val="1"/>
      <w:numFmt w:val="decimal"/>
      <w:lvlText w:val="%4."/>
      <w:lvlJc w:val="left"/>
      <w:pPr>
        <w:ind w:left="4515" w:hanging="360"/>
      </w:pPr>
    </w:lvl>
    <w:lvl w:ilvl="4">
      <w:start w:val="1"/>
      <w:numFmt w:val="lowerLetter"/>
      <w:lvlText w:val="%5."/>
      <w:lvlJc w:val="left"/>
      <w:pPr>
        <w:ind w:left="5235" w:hanging="360"/>
      </w:pPr>
    </w:lvl>
    <w:lvl w:ilvl="5">
      <w:start w:val="1"/>
      <w:numFmt w:val="lowerRoman"/>
      <w:lvlText w:val="%6."/>
      <w:lvlJc w:val="right"/>
      <w:pPr>
        <w:ind w:left="5955" w:hanging="180"/>
      </w:pPr>
    </w:lvl>
    <w:lvl w:ilvl="6">
      <w:start w:val="1"/>
      <w:numFmt w:val="decimal"/>
      <w:lvlText w:val="%7."/>
      <w:lvlJc w:val="left"/>
      <w:pPr>
        <w:ind w:left="6675" w:hanging="360"/>
      </w:pPr>
    </w:lvl>
    <w:lvl w:ilvl="7">
      <w:start w:val="1"/>
      <w:numFmt w:val="lowerLetter"/>
      <w:lvlText w:val="%8."/>
      <w:lvlJc w:val="left"/>
      <w:pPr>
        <w:ind w:left="7395" w:hanging="360"/>
      </w:pPr>
    </w:lvl>
    <w:lvl w:ilvl="8">
      <w:start w:val="1"/>
      <w:numFmt w:val="lowerRoman"/>
      <w:lvlText w:val="%9."/>
      <w:lvlJc w:val="right"/>
      <w:pPr>
        <w:ind w:left="8115" w:hanging="180"/>
      </w:pPr>
    </w:lvl>
  </w:abstractNum>
  <w:abstractNum w:abstractNumId="11">
    <w:nsid w:val="2A8F537B"/>
    <w:multiLevelType w:val="multilevel"/>
    <w:tmpl w:val="2A8F537B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>
    <w:nsid w:val="56E12ED2"/>
    <w:multiLevelType w:val="singleLevel"/>
    <w:tmpl w:val="56E12ED2"/>
    <w:lvl w:ilvl="0">
      <w:start w:val="3"/>
      <w:numFmt w:val="decimal"/>
      <w:suff w:val="space"/>
      <w:lvlText w:val="%1."/>
      <w:lvlJc w:val="left"/>
      <w:pPr>
        <w:ind w:left="99" w:firstLine="0"/>
      </w:pPr>
    </w:lvl>
  </w:abstractNum>
  <w:abstractNum w:abstractNumId="13">
    <w:nsid w:val="59ADCABA"/>
    <w:multiLevelType w:val="multilevel"/>
    <w:tmpl w:val="59ADCAB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4">
    <w:nsid w:val="5A241D34"/>
    <w:multiLevelType w:val="multilevel"/>
    <w:tmpl w:val="5A241D34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>
    <w:nsid w:val="70D43CD7"/>
    <w:multiLevelType w:val="hybridMultilevel"/>
    <w:tmpl w:val="4ED6C9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183CF9"/>
    <w:multiLevelType w:val="multilevel"/>
    <w:tmpl w:val="72183CF9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4"/>
  </w:num>
  <w:num w:numId="3">
    <w:abstractNumId w:val="13"/>
  </w:num>
  <w:num w:numId="4">
    <w:abstractNumId w:val="3"/>
  </w:num>
  <w:num w:numId="5">
    <w:abstractNumId w:val="2"/>
  </w:num>
  <w:num w:numId="6">
    <w:abstractNumId w:val="12"/>
  </w:num>
  <w:num w:numId="7">
    <w:abstractNumId w:val="9"/>
  </w:num>
  <w:num w:numId="8">
    <w:abstractNumId w:val="10"/>
  </w:num>
  <w:num w:numId="9">
    <w:abstractNumId w:val="6"/>
  </w:num>
  <w:num w:numId="10">
    <w:abstractNumId w:val="1"/>
  </w:num>
  <w:num w:numId="11">
    <w:abstractNumId w:val="5"/>
  </w:num>
  <w:num w:numId="12">
    <w:abstractNumId w:val="16"/>
  </w:num>
  <w:num w:numId="13">
    <w:abstractNumId w:val="8"/>
  </w:num>
  <w:num w:numId="14">
    <w:abstractNumId w:val="0"/>
  </w:num>
  <w:num w:numId="15">
    <w:abstractNumId w:val="11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5BE"/>
    <w:rsid w:val="00315229"/>
    <w:rsid w:val="004165BE"/>
    <w:rsid w:val="0056442E"/>
    <w:rsid w:val="007B4AEF"/>
    <w:rsid w:val="008630FA"/>
    <w:rsid w:val="0089055F"/>
    <w:rsid w:val="00AA20DB"/>
    <w:rsid w:val="00B00EC3"/>
    <w:rsid w:val="00B708A0"/>
    <w:rsid w:val="0FCB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5DB72E-7353-4D4A-8756-2EE0D6B7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Label1">
    <w:name w:val="ListLabel 1"/>
    <w:qFormat/>
    <w:rPr>
      <w:rFonts w:eastAsia="Calibri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eastAsia="Calibri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LABSI-11</dc:creator>
  <cp:keywords/>
  <dc:description/>
  <cp:lastModifiedBy>Microsoft account</cp:lastModifiedBy>
  <cp:revision>2</cp:revision>
  <dcterms:created xsi:type="dcterms:W3CDTF">2020-03-03T03:36:00Z</dcterms:created>
  <dcterms:modified xsi:type="dcterms:W3CDTF">2020-03-09T15:52:00Z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1033-11.2.0.9085</vt:lpwstr>
  </property>
</Properties>
</file>